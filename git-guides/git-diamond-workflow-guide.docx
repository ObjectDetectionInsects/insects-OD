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9EF836" w14:textId="4E4746F9" w:rsidR="003312ED" w:rsidRDefault="00D15AFC">
      <w:pPr>
        <w:pStyle w:val="Title"/>
      </w:pPr>
      <w:r>
        <w:t>Git workflow</w:t>
      </w:r>
    </w:p>
    <w:p w14:paraId="64A1ECD6" w14:textId="54A1795D" w:rsidR="00D15AFC" w:rsidRDefault="00203260" w:rsidP="00D15AFC">
      <w:pPr>
        <w:pStyle w:val="Subtitle"/>
      </w:pPr>
      <w:sdt>
        <w:sdtPr>
          <w:alias w:val="Enter date:"/>
          <w:tag w:val="Enter date:"/>
          <w:id w:val="-424797801"/>
          <w:placeholder>
            <w:docPart w:val="359E8BC9820D4597883A74297CF64E7F"/>
          </w:placeholder>
          <w:temporary/>
          <w:showingPlcHdr/>
          <w15:appearance w15:val="hidden"/>
        </w:sdtPr>
        <w:sdtEndPr/>
        <w:sdtContent>
          <w:r w:rsidR="000A0612">
            <w:t>Date</w:t>
          </w:r>
        </w:sdtContent>
      </w:sdt>
      <w:r w:rsidR="00D15AFC">
        <w:t>: 21.07.22</w:t>
      </w:r>
    </w:p>
    <w:p w14:paraId="51B9C538" w14:textId="77777777" w:rsidR="00580555" w:rsidRPr="00580555" w:rsidRDefault="00580555" w:rsidP="00580555"/>
    <w:p w14:paraId="51596659" w14:textId="77777777" w:rsidR="003312ED" w:rsidRDefault="00203260">
      <w:pPr>
        <w:pStyle w:val="Heading1"/>
      </w:pPr>
      <w:sdt>
        <w:sdtPr>
          <w:alias w:val="Overview:"/>
          <w:tag w:val="Overview:"/>
          <w:id w:val="1877890496"/>
          <w:placeholder>
            <w:docPart w:val="231A366245454C528CF03F1F72900E61"/>
          </w:placeholder>
          <w:temporary/>
          <w:showingPlcHdr/>
          <w15:appearance w15:val="hidden"/>
        </w:sdtPr>
        <w:sdtEndPr/>
        <w:sdtContent>
          <w:r w:rsidR="000A0612">
            <w:t>Overview</w:t>
          </w:r>
        </w:sdtContent>
      </w:sdt>
    </w:p>
    <w:p w14:paraId="6DB83A92" w14:textId="1B33DAEE" w:rsidR="003312ED" w:rsidRDefault="00D15AFC">
      <w:pPr>
        <w:pStyle w:val="Heading2"/>
      </w:pPr>
      <w:r w:rsidRPr="00D7018D">
        <w:rPr>
          <w:szCs w:val="24"/>
        </w:rPr>
        <w:t>Clone repository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6EA736B0" w14:textId="77777777" w:rsidTr="00D15AF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4FABF5DD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338C71CE" wp14:editId="2DF6B052">
                      <wp:extent cx="141605" cy="141605"/>
                      <wp:effectExtent l="0" t="0" r="0" b="0"/>
                      <wp:docPr id="19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0" name="Rectangle 20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1" name="Freeform 21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B8B3B86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yOrrQ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">
                      <v:rect id="Rectangle 20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" fillcolor="#2e74b5 [2404]" stroked="f" strokeweight="0"/>
                      <v:shape id="Freeform 21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9D4547D" w14:textId="5D412C1E" w:rsidR="00D15AFC" w:rsidRDefault="00D15AFC" w:rsidP="00D15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B85">
              <w:t>Usage: </w:t>
            </w:r>
            <w:r w:rsidRPr="006F1B85">
              <w:rPr>
                <w:color w:val="FF0000"/>
              </w:rPr>
              <w:t xml:space="preserve">git </w:t>
            </w:r>
            <w:r>
              <w:rPr>
                <w:color w:val="FF0000"/>
              </w:rPr>
              <w:t>clone [url]</w:t>
            </w:r>
            <w:r w:rsidRPr="006F1B85">
              <w:rPr>
                <w:color w:val="FF0000"/>
              </w:rPr>
              <w:t>  </w:t>
            </w:r>
          </w:p>
          <w:p w14:paraId="6EC6B88B" w14:textId="77777777" w:rsidR="005D4DC9" w:rsidRDefault="00D15AFC" w:rsidP="00D15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B85">
              <w:t>This command is used to obtain a repository from an existing URL.</w:t>
            </w:r>
          </w:p>
          <w:p w14:paraId="1B538878" w14:textId="3D86931E" w:rsidR="00F255BA" w:rsidRDefault="00F255BA" w:rsidP="00D15A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21AB3D1" w14:textId="77777777" w:rsidR="00D15AFC" w:rsidRDefault="00D15AFC" w:rsidP="00D15AFC"/>
    <w:p w14:paraId="693C2A98" w14:textId="527013F3" w:rsidR="00D15AFC" w:rsidRDefault="00D15AFC" w:rsidP="00D15AFC">
      <w:pPr>
        <w:pStyle w:val="ListParagraph"/>
        <w:numPr>
          <w:ilvl w:val="0"/>
          <w:numId w:val="18"/>
        </w:numPr>
      </w:pPr>
      <w:r w:rsidRPr="006F1B85">
        <w:t xml:space="preserve">Go to </w:t>
      </w:r>
      <w:hyperlink r:id="rId7" w:history="1">
        <w:r w:rsidRPr="00D15AFC">
          <w:rPr>
            <w:rStyle w:val="Hyperlink"/>
          </w:rPr>
          <w:t>Azu</w:t>
        </w:r>
        <w:r w:rsidRPr="00D15AFC">
          <w:rPr>
            <w:rStyle w:val="Hyperlink"/>
          </w:rPr>
          <w:t>r</w:t>
        </w:r>
        <w:r w:rsidRPr="00D15AFC">
          <w:rPr>
            <w:rStyle w:val="Hyperlink"/>
          </w:rPr>
          <w:t>e Repo</w:t>
        </w:r>
      </w:hyperlink>
      <w:r>
        <w:t xml:space="preserve"> </w:t>
      </w:r>
      <w:r w:rsidRPr="006F1B85">
        <w:t>on google chrome</w:t>
      </w:r>
    </w:p>
    <w:p w14:paraId="5FB59D2F" w14:textId="368CF46F" w:rsidR="00D15AFC" w:rsidRDefault="00D15AFC" w:rsidP="00D15AFC">
      <w:pPr>
        <w:pStyle w:val="ListParagraph"/>
        <w:numPr>
          <w:ilvl w:val="0"/>
          <w:numId w:val="18"/>
        </w:numPr>
      </w:pPr>
      <w:r w:rsidRPr="006F1B85">
        <w:t>Select the specific repository (</w:t>
      </w:r>
      <w:r>
        <w:t>SandBox</w:t>
      </w:r>
      <w:r w:rsidRPr="006F1B85">
        <w:t>)</w:t>
      </w:r>
    </w:p>
    <w:p w14:paraId="588A0B4B" w14:textId="30C1E6C6" w:rsidR="00832C8E" w:rsidRDefault="00832C8E" w:rsidP="00D15AFC">
      <w:pPr>
        <w:pStyle w:val="ListParagraph"/>
        <w:numPr>
          <w:ilvl w:val="0"/>
          <w:numId w:val="18"/>
        </w:numPr>
      </w:pPr>
      <w:r>
        <w:t>Select Diamond_Main branch</w:t>
      </w:r>
    </w:p>
    <w:p w14:paraId="7F20054F" w14:textId="6F822419" w:rsidR="00D15AFC" w:rsidRPr="005922AE" w:rsidRDefault="00D15AFC" w:rsidP="00D15AFC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5922AE">
        <w:rPr>
          <w:sz w:val="24"/>
          <w:szCs w:val="24"/>
        </w:rPr>
        <w:t xml:space="preserve">Click on clone button </w:t>
      </w:r>
      <w:r w:rsidR="00832C8E">
        <w:rPr>
          <w:sz w:val="24"/>
          <w:szCs w:val="24"/>
        </w:rPr>
        <w:t>(right side on top)</w:t>
      </w:r>
    </w:p>
    <w:p w14:paraId="5FAF931B" w14:textId="1B999F8C" w:rsidR="00832C8E" w:rsidRPr="006F1B85" w:rsidRDefault="00832C8E" w:rsidP="00832C8E">
      <w:pPr>
        <w:pStyle w:val="ListParagraph"/>
        <w:numPr>
          <w:ilvl w:val="0"/>
          <w:numId w:val="18"/>
        </w:numPr>
      </w:pPr>
      <w:r w:rsidRPr="006F1B85">
        <w:t xml:space="preserve">Under </w:t>
      </w:r>
      <w:r w:rsidR="00A33E27">
        <w:t xml:space="preserve">sw </w:t>
      </w:r>
      <w:r w:rsidRPr="006F1B85">
        <w:t>folder create folder for the specific repository</w:t>
      </w:r>
      <w:r>
        <w:t xml:space="preserve"> and main branch</w:t>
      </w:r>
      <w:r w:rsidRPr="006F1B85">
        <w:t xml:space="preserve"> for example</w:t>
      </w:r>
      <w:r w:rsidR="00A33E27">
        <w:t>:</w:t>
      </w:r>
      <w:r w:rsidRPr="006F1B85">
        <w:t xml:space="preserve"> </w:t>
      </w:r>
      <w:r>
        <w:t>Diamond_Main</w:t>
      </w:r>
      <w:r w:rsidR="00A33E27">
        <w:t xml:space="preserve">, DI4SM_0.3, </w:t>
      </w:r>
      <w:r w:rsidR="00A33E27">
        <w:t>Diamond_</w:t>
      </w:r>
      <w:r w:rsidR="00A33E27">
        <w:t xml:space="preserve">0.5 </w:t>
      </w:r>
    </w:p>
    <w:p w14:paraId="248BF7F1" w14:textId="77777777" w:rsidR="00A33E27" w:rsidRDefault="00A33E27" w:rsidP="00832C8E">
      <w:pPr>
        <w:pStyle w:val="ListParagraph"/>
        <w:numPr>
          <w:ilvl w:val="0"/>
          <w:numId w:val="18"/>
        </w:numPr>
      </w:pPr>
      <w:r w:rsidRPr="00A33E27">
        <w:t>Open Git bash from the new Diamond Main folder:</w:t>
      </w:r>
    </w:p>
    <w:p w14:paraId="0E36CE4E" w14:textId="3370BFA7" w:rsidR="00A33E27" w:rsidRDefault="00A33E27" w:rsidP="00A33E27">
      <w:pPr>
        <w:pStyle w:val="ListParagraph"/>
        <w:numPr>
          <w:ilvl w:val="1"/>
          <w:numId w:val="18"/>
        </w:numPr>
      </w:pPr>
      <w:r>
        <w:t>R</w:t>
      </w:r>
      <w:r w:rsidRPr="00A33E27">
        <w:t>ight-click</w:t>
      </w:r>
      <w:r w:rsidRPr="00A33E27">
        <w:t xml:space="preserve"> </w:t>
      </w:r>
      <w:r w:rsidRPr="00A33E27">
        <w:t xml:space="preserve">from into the folder </w:t>
      </w:r>
    </w:p>
    <w:p w14:paraId="468D128B" w14:textId="1B53A7AB" w:rsidR="00A33E27" w:rsidRDefault="00A33E27" w:rsidP="00A33E27">
      <w:pPr>
        <w:pStyle w:val="ListParagraph"/>
        <w:numPr>
          <w:ilvl w:val="1"/>
          <w:numId w:val="18"/>
        </w:numPr>
      </w:pPr>
      <w:r>
        <w:t>C</w:t>
      </w:r>
      <w:r w:rsidRPr="00A33E27">
        <w:t>hoose Git bash here</w:t>
      </w:r>
      <w:r w:rsidRPr="00A33E27">
        <w:rPr>
          <w:noProof/>
        </w:rPr>
        <w:t xml:space="preserve"> </w:t>
      </w:r>
    </w:p>
    <w:p w14:paraId="148AA5D6" w14:textId="77777777" w:rsidR="00FB41E3" w:rsidRDefault="00A33E27" w:rsidP="00A33E27">
      <w:pPr>
        <w:pStyle w:val="ListParagraph"/>
        <w:numPr>
          <w:ilvl w:val="0"/>
          <w:numId w:val="18"/>
        </w:numPr>
      </w:pPr>
      <w:r>
        <w:t xml:space="preserve">Into </w:t>
      </w:r>
      <w:r w:rsidRPr="00A33E27">
        <w:t>Git bash</w:t>
      </w:r>
      <w:r>
        <w:t xml:space="preserve"> run:</w:t>
      </w:r>
    </w:p>
    <w:p w14:paraId="362640C8" w14:textId="4A0043C7" w:rsidR="00A33E27" w:rsidRPr="00FB41E3" w:rsidRDefault="00A33E27" w:rsidP="00FB41E3">
      <w:pPr>
        <w:pStyle w:val="ListParagraph"/>
        <w:numPr>
          <w:ilvl w:val="1"/>
          <w:numId w:val="18"/>
        </w:numPr>
      </w:pPr>
      <w:r>
        <w:t xml:space="preserve"> git clone </w:t>
      </w:r>
      <w:hyperlink r:id="rId8" w:history="1">
        <w:r w:rsidR="00FB41E3" w:rsidRPr="006B6961">
          <w:t>https://ORB-PCB@dev.azure.com/ORB-PCB/SM%20DI/_git/SandBox</w:t>
        </w:r>
      </w:hyperlink>
    </w:p>
    <w:p w14:paraId="68D49E3C" w14:textId="340A8FF0" w:rsidR="00FB41E3" w:rsidRPr="00FB41E3" w:rsidRDefault="00FB41E3" w:rsidP="00FB41E3">
      <w:pPr>
        <w:pStyle w:val="ListParagraph"/>
        <w:numPr>
          <w:ilvl w:val="1"/>
          <w:numId w:val="18"/>
        </w:numPr>
      </w:pPr>
      <w:r w:rsidRPr="006B6961">
        <w:t>cd SandBox/</w:t>
      </w:r>
    </w:p>
    <w:p w14:paraId="1440AB75" w14:textId="75BF61CA" w:rsidR="00FB41E3" w:rsidRDefault="006B6961" w:rsidP="00FB41E3">
      <w:pPr>
        <w:pStyle w:val="ListParagraph"/>
        <w:numPr>
          <w:ilvl w:val="1"/>
          <w:numId w:val="18"/>
        </w:numPr>
      </w:pPr>
      <w:r w:rsidRPr="006B6961">
        <w:t>git checkout Diamond_Main</w:t>
      </w:r>
    </w:p>
    <w:p w14:paraId="7713A523" w14:textId="77777777" w:rsidR="00FB41E3" w:rsidRDefault="00EE362C" w:rsidP="0022264F">
      <w:pPr>
        <w:pStyle w:val="ListParagraph"/>
        <w:numPr>
          <w:ilvl w:val="0"/>
          <w:numId w:val="18"/>
        </w:numPr>
      </w:pPr>
      <w:r>
        <w:t xml:space="preserve">Create </w:t>
      </w:r>
      <w:r w:rsidR="00F2794E">
        <w:t xml:space="preserve">script runner for new env - </w:t>
      </w:r>
      <w:r w:rsidR="00F2794E" w:rsidRPr="00F2794E">
        <w:t>D:\EnvScripts\Run\DI4SM\run_pycharm_release_local.bat \\Isll024423\git_ws\Projects\</w:t>
      </w:r>
      <w:r w:rsidR="00FB41E3" w:rsidRPr="00FB41E3">
        <w:t>Diamond_Main</w:t>
      </w:r>
      <w:r w:rsidR="00FB41E3" w:rsidRPr="00FB41E3">
        <w:t xml:space="preserve"> </w:t>
      </w:r>
    </w:p>
    <w:p w14:paraId="55F7AEB0" w14:textId="1474A228" w:rsidR="00D15AFC" w:rsidRDefault="006B6961" w:rsidP="00FB41E3">
      <w:r>
        <w:rPr>
          <w:noProof/>
        </w:rPr>
        <w:drawing>
          <wp:anchor distT="0" distB="0" distL="114300" distR="114300" simplePos="0" relativeHeight="251662336" behindDoc="0" locked="0" layoutInCell="1" allowOverlap="1" wp14:anchorId="450C1C3E" wp14:editId="0353F0CF">
            <wp:simplePos x="0" y="0"/>
            <wp:positionH relativeFrom="column">
              <wp:posOffset>16316325</wp:posOffset>
            </wp:positionH>
            <wp:positionV relativeFrom="paragraph">
              <wp:posOffset>277495</wp:posOffset>
            </wp:positionV>
            <wp:extent cx="1924050" cy="76200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1F48EE83" wp14:editId="4649F32A">
            <wp:simplePos x="0" y="0"/>
            <wp:positionH relativeFrom="column">
              <wp:posOffset>11551285</wp:posOffset>
            </wp:positionH>
            <wp:positionV relativeFrom="paragraph">
              <wp:posOffset>273050</wp:posOffset>
            </wp:positionV>
            <wp:extent cx="4699000" cy="2583815"/>
            <wp:effectExtent l="0" t="0" r="6350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41E3">
        <w:rPr>
          <w:noProof/>
        </w:rPr>
        <w:drawing>
          <wp:anchor distT="0" distB="0" distL="114300" distR="114300" simplePos="0" relativeHeight="251660288" behindDoc="0" locked="0" layoutInCell="1" allowOverlap="1" wp14:anchorId="5D023A9C" wp14:editId="1E02746B">
            <wp:simplePos x="0" y="0"/>
            <wp:positionH relativeFrom="column">
              <wp:posOffset>7855585</wp:posOffset>
            </wp:positionH>
            <wp:positionV relativeFrom="paragraph">
              <wp:posOffset>119380</wp:posOffset>
            </wp:positionV>
            <wp:extent cx="3622675" cy="1995170"/>
            <wp:effectExtent l="0" t="0" r="0" b="50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C8E">
        <w:rPr>
          <w:noProof/>
        </w:rPr>
        <w:drawing>
          <wp:anchor distT="0" distB="0" distL="114300" distR="114300" simplePos="0" relativeHeight="251659264" behindDoc="0" locked="0" layoutInCell="1" allowOverlap="1" wp14:anchorId="1F69AB7D" wp14:editId="5F38F566">
            <wp:simplePos x="0" y="0"/>
            <wp:positionH relativeFrom="column">
              <wp:posOffset>5652770</wp:posOffset>
            </wp:positionH>
            <wp:positionV relativeFrom="paragraph">
              <wp:posOffset>100965</wp:posOffset>
            </wp:positionV>
            <wp:extent cx="2066925" cy="2041525"/>
            <wp:effectExtent l="0" t="0" r="952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C8E">
        <w:rPr>
          <w:noProof/>
        </w:rPr>
        <w:drawing>
          <wp:anchor distT="0" distB="0" distL="114300" distR="114300" simplePos="0" relativeHeight="251658240" behindDoc="0" locked="0" layoutInCell="1" allowOverlap="1" wp14:anchorId="13D88239" wp14:editId="272B43AA">
            <wp:simplePos x="0" y="0"/>
            <wp:positionH relativeFrom="column">
              <wp:posOffset>3354705</wp:posOffset>
            </wp:positionH>
            <wp:positionV relativeFrom="paragraph">
              <wp:posOffset>112395</wp:posOffset>
            </wp:positionV>
            <wp:extent cx="2106930" cy="1577975"/>
            <wp:effectExtent l="0" t="0" r="762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693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2C8E">
        <w:rPr>
          <w:noProof/>
        </w:rPr>
        <w:drawing>
          <wp:anchor distT="0" distB="0" distL="114300" distR="114300" simplePos="0" relativeHeight="251657216" behindDoc="0" locked="0" layoutInCell="1" allowOverlap="1" wp14:anchorId="721F6B75" wp14:editId="41CFA307">
            <wp:simplePos x="0" y="0"/>
            <wp:positionH relativeFrom="column">
              <wp:posOffset>141605</wp:posOffset>
            </wp:positionH>
            <wp:positionV relativeFrom="paragraph">
              <wp:posOffset>97790</wp:posOffset>
            </wp:positionV>
            <wp:extent cx="3100705" cy="2825115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705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0DD267" w14:textId="754DB220" w:rsidR="00832C8E" w:rsidRDefault="00832C8E" w:rsidP="00D15AFC"/>
    <w:p w14:paraId="40B7675E" w14:textId="570550CC" w:rsidR="00832C8E" w:rsidRDefault="00832C8E" w:rsidP="00D15AFC"/>
    <w:p w14:paraId="01F97F2D" w14:textId="062392AA" w:rsidR="00832C8E" w:rsidRDefault="00832C8E" w:rsidP="00D15AFC"/>
    <w:p w14:paraId="525A0EF8" w14:textId="63FD0F11" w:rsidR="00832C8E" w:rsidRDefault="00832C8E" w:rsidP="00D15AFC"/>
    <w:p w14:paraId="7E37EA3F" w14:textId="42226261" w:rsidR="00832C8E" w:rsidRDefault="00832C8E" w:rsidP="00D15AFC"/>
    <w:p w14:paraId="3C2507DE" w14:textId="293D9F91" w:rsidR="00832C8E" w:rsidRDefault="00832C8E" w:rsidP="00D15AFC"/>
    <w:p w14:paraId="1D99DE02" w14:textId="6AF55990" w:rsidR="00832C8E" w:rsidRDefault="00832C8E" w:rsidP="00D15AFC"/>
    <w:p w14:paraId="6179E11F" w14:textId="3C7BE846" w:rsidR="00832C8E" w:rsidRDefault="00832C8E" w:rsidP="00D15AFC"/>
    <w:p w14:paraId="6EA3E5A1" w14:textId="20AD3E5D" w:rsidR="00832C8E" w:rsidRDefault="00832C8E" w:rsidP="00D15AFC"/>
    <w:p w14:paraId="313E266A" w14:textId="385485ED" w:rsidR="00832C8E" w:rsidRDefault="00832C8E" w:rsidP="00D15AFC"/>
    <w:p w14:paraId="1DA2B1A3" w14:textId="0CCC4B62" w:rsidR="00832C8E" w:rsidRDefault="00832C8E" w:rsidP="00D15AFC"/>
    <w:p w14:paraId="76C9CE5F" w14:textId="2C3E7064" w:rsidR="00D15AFC" w:rsidRPr="006F1B85" w:rsidRDefault="00D15AFC" w:rsidP="00D15AFC"/>
    <w:p w14:paraId="6B8E81DD" w14:textId="030ED5AC" w:rsidR="003312ED" w:rsidRDefault="00D15AFC">
      <w:pPr>
        <w:pStyle w:val="Heading2"/>
      </w:pPr>
      <w:r w:rsidRPr="00D7018D">
        <w:rPr>
          <w:szCs w:val="24"/>
        </w:rPr>
        <w:t>Created a branch and checked it out in local repository and remote repositor</w:t>
      </w:r>
      <w:r>
        <w:rPr>
          <w:szCs w:val="24"/>
        </w:rPr>
        <w:t>y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1BD192EE" w14:textId="77777777" w:rsidTr="00D837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5518F485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6BD71460" wp14:editId="55AE2E51">
                      <wp:extent cx="141605" cy="141605"/>
                      <wp:effectExtent l="0" t="0" r="0" b="0"/>
                      <wp:docPr id="35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36" name="Rectangle 36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7" name="Freeform 37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34627BF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C+BI9jqwgAAJUoAAAOAAAAAAAAAAAAAAAAAC4C&#10;AABkcnMvZTJvRG9jLnhtbFBLAQItABQABgAIAAAAIQAF4gw92QAAAAMBAAAPAAAAAAAAAAAAAAAA&#10;AAULAABkcnMvZG93bnJldi54bWxQSwUGAAAAAAQABADzAAAACwwAAAAA&#10;">
                      <v:rect id="Rectangle 36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" fillcolor="#2e74b5 [2404]" stroked="f" strokeweight="0"/>
                      <v:shape id="Freeform 37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68094C85" w14:textId="72D33E91" w:rsidR="005D4DC9" w:rsidRDefault="00830C3B" w:rsidP="00830C3B">
            <w:pPr>
              <w:pStyle w:val="TipTex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D83710">
              <w:rPr>
                <w:rFonts w:ascii="Lucida Console" w:hAnsi="Lucida Console" w:cs="Lucida Console"/>
                <w:color w:val="FF0000"/>
                <w:lang w:bidi="he-IL"/>
              </w:rPr>
              <w:t>git checkout -b "shlomi-alon</w:t>
            </w:r>
            <w:r w:rsidR="008956ED">
              <w:rPr>
                <w:rFonts w:ascii="Lucida Console" w:hAnsi="Lucida Console" w:cs="Lucida Console"/>
                <w:color w:val="FF0000"/>
                <w:lang w:bidi="he-IL"/>
              </w:rPr>
              <w:t>/</w:t>
            </w:r>
            <w:r w:rsidRPr="00D83710">
              <w:rPr>
                <w:rFonts w:ascii="Lucida Console" w:hAnsi="Lucida Console" w:cs="Lucida Console"/>
                <w:color w:val="FF0000"/>
                <w:lang w:bidi="he-IL"/>
              </w:rPr>
              <w:t>feature</w:t>
            </w:r>
            <w:r w:rsidR="008956ED">
              <w:rPr>
                <w:rFonts w:ascii="Lucida Console" w:hAnsi="Lucida Console" w:cs="Lucida Console"/>
                <w:color w:val="FF0000"/>
                <w:lang w:bidi="he-IL"/>
              </w:rPr>
              <w:t>-</w:t>
            </w:r>
            <w:r w:rsidRPr="00D83710">
              <w:rPr>
                <w:rFonts w:ascii="Lucida Console" w:hAnsi="Lucida Console" w:cs="Lucida Console"/>
                <w:color w:val="FF0000"/>
                <w:lang w:bidi="he-IL"/>
              </w:rPr>
              <w:t>test</w:t>
            </w:r>
            <w:r w:rsidR="00D83710" w:rsidRPr="00D83710">
              <w:rPr>
                <w:color w:val="FF0000"/>
              </w:rPr>
              <w:t>”</w:t>
            </w:r>
          </w:p>
          <w:p w14:paraId="26C88723" w14:textId="77777777" w:rsidR="00D83710" w:rsidRDefault="00D83710" w:rsidP="00D83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B85">
              <w:t xml:space="preserve">This command creates a branch but </w:t>
            </w:r>
            <w:r>
              <w:t>and</w:t>
            </w:r>
            <w:r w:rsidRPr="006F1B85">
              <w:t xml:space="preserve"> switch you to that branch</w:t>
            </w:r>
            <w:r>
              <w:t>.</w:t>
            </w:r>
          </w:p>
          <w:p w14:paraId="39696843" w14:textId="334986E3" w:rsidR="00F255BA" w:rsidRDefault="00F255BA" w:rsidP="00D837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6B618784" w14:textId="77777777" w:rsidR="00830C3B" w:rsidRDefault="00830C3B" w:rsidP="00830C3B">
      <w:pPr>
        <w:rPr>
          <w:color w:val="auto"/>
          <w:sz w:val="24"/>
          <w:szCs w:val="24"/>
          <w:lang w:eastAsia="en-US" w:bidi="he-IL"/>
        </w:rPr>
      </w:pPr>
    </w:p>
    <w:p w14:paraId="51FE7DF7" w14:textId="245B0DDC" w:rsidR="003312ED" w:rsidRDefault="00830C3B" w:rsidP="00830C3B">
      <w:pPr>
        <w:rPr>
          <w:color w:val="auto"/>
          <w:sz w:val="24"/>
          <w:szCs w:val="24"/>
          <w:lang w:eastAsia="en-US" w:bidi="he-IL"/>
        </w:rPr>
      </w:pPr>
      <w:r w:rsidRPr="00830C3B">
        <w:rPr>
          <w:color w:val="auto"/>
          <w:sz w:val="24"/>
          <w:szCs w:val="24"/>
          <w:lang w:eastAsia="en-US" w:bidi="he-IL"/>
        </w:rPr>
        <w:t>Create a branch where you can add feature development.</w:t>
      </w:r>
      <w:r>
        <w:rPr>
          <w:color w:val="auto"/>
          <w:sz w:val="24"/>
          <w:szCs w:val="24"/>
          <w:lang w:eastAsia="en-US" w:bidi="he-IL"/>
        </w:rPr>
        <w:br/>
      </w:r>
      <w:r w:rsidRPr="00830C3B">
        <w:rPr>
          <w:color w:val="auto"/>
          <w:sz w:val="24"/>
          <w:szCs w:val="24"/>
          <w:lang w:eastAsia="en-US" w:bidi="he-IL"/>
        </w:rPr>
        <w:t>When you are ready to make these features known to all, you can merge the changes into your azure DevOps repository and then delete the no-longer-needed branch.</w:t>
      </w:r>
    </w:p>
    <w:p w14:paraId="0779BD57" w14:textId="542F7794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B797E" wp14:editId="1633AD0C">
            <wp:simplePos x="0" y="0"/>
            <wp:positionH relativeFrom="column">
              <wp:posOffset>95250</wp:posOffset>
            </wp:positionH>
            <wp:positionV relativeFrom="paragraph">
              <wp:posOffset>233680</wp:posOffset>
            </wp:positionV>
            <wp:extent cx="3714750" cy="307657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5E4266" w14:textId="4D00EF53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</w:p>
    <w:p w14:paraId="6D1089D5" w14:textId="77D60CA7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</w:p>
    <w:p w14:paraId="7F935ABF" w14:textId="6674F5B2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</w:p>
    <w:p w14:paraId="300293A5" w14:textId="69BC173F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4F2901F" wp14:editId="5782741C">
            <wp:simplePos x="0" y="0"/>
            <wp:positionH relativeFrom="column">
              <wp:posOffset>3867150</wp:posOffset>
            </wp:positionH>
            <wp:positionV relativeFrom="paragraph">
              <wp:posOffset>236855</wp:posOffset>
            </wp:positionV>
            <wp:extent cx="2819400" cy="165735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A93072" w14:textId="18598519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</w:p>
    <w:p w14:paraId="334ED7B0" w14:textId="6FD4CA37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22680E" wp14:editId="42AD2C57">
            <wp:simplePos x="0" y="0"/>
            <wp:positionH relativeFrom="column">
              <wp:posOffset>10220325</wp:posOffset>
            </wp:positionH>
            <wp:positionV relativeFrom="paragraph">
              <wp:posOffset>290830</wp:posOffset>
            </wp:positionV>
            <wp:extent cx="7810500" cy="981075"/>
            <wp:effectExtent l="0" t="0" r="0" b="952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A21D90" w14:textId="54CFCFAD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</w:p>
    <w:p w14:paraId="4B32E97F" w14:textId="3D53DC0F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F17AF66" wp14:editId="088ADB1A">
            <wp:simplePos x="0" y="0"/>
            <wp:positionH relativeFrom="column">
              <wp:posOffset>6896100</wp:posOffset>
            </wp:positionH>
            <wp:positionV relativeFrom="paragraph">
              <wp:posOffset>182880</wp:posOffset>
            </wp:positionV>
            <wp:extent cx="3200400" cy="41910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5BFFCE" w14:textId="77777777" w:rsidR="008956ED" w:rsidRDefault="008956ED" w:rsidP="00830C3B">
      <w:pPr>
        <w:rPr>
          <w:color w:val="auto"/>
          <w:sz w:val="24"/>
          <w:szCs w:val="24"/>
          <w:lang w:eastAsia="en-US" w:bidi="he-IL"/>
        </w:rPr>
      </w:pPr>
    </w:p>
    <w:p w14:paraId="073A0971" w14:textId="7AEC3340" w:rsidR="008956ED" w:rsidRPr="00830C3B" w:rsidRDefault="008956ED" w:rsidP="00830C3B">
      <w:pPr>
        <w:rPr>
          <w:color w:val="auto"/>
          <w:sz w:val="24"/>
          <w:szCs w:val="24"/>
          <w:lang w:eastAsia="en-US" w:bidi="he-IL"/>
        </w:rPr>
      </w:pPr>
    </w:p>
    <w:p w14:paraId="54C744AF" w14:textId="384BBC5B" w:rsidR="003312ED" w:rsidRDefault="00D15AFC" w:rsidP="00F255BA">
      <w:pPr>
        <w:pStyle w:val="Heading2"/>
        <w:rPr>
          <w:szCs w:val="24"/>
        </w:rPr>
      </w:pPr>
      <w:r w:rsidRPr="00D7018D">
        <w:rPr>
          <w:szCs w:val="24"/>
        </w:rPr>
        <w:t>Made a change in the new</w:t>
      </w:r>
      <w:r>
        <w:rPr>
          <w:szCs w:val="24"/>
        </w:rPr>
        <w:t xml:space="preserve"> branch</w:t>
      </w:r>
    </w:p>
    <w:p w14:paraId="4C85C513" w14:textId="77777777" w:rsidR="00F255BA" w:rsidRPr="00F255BA" w:rsidRDefault="00F255BA" w:rsidP="00F255BA"/>
    <w:p w14:paraId="0CC3122B" w14:textId="2F034770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E6C761A" wp14:editId="52043196">
            <wp:simplePos x="0" y="0"/>
            <wp:positionH relativeFrom="column">
              <wp:posOffset>-47625</wp:posOffset>
            </wp:positionH>
            <wp:positionV relativeFrom="paragraph">
              <wp:posOffset>519431</wp:posOffset>
            </wp:positionV>
            <wp:extent cx="3105150" cy="613410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255BA">
        <w:rPr>
          <w:color w:val="auto"/>
          <w:sz w:val="24"/>
          <w:szCs w:val="24"/>
          <w:lang w:eastAsia="en-US" w:bidi="he-IL"/>
        </w:rPr>
        <w:t xml:space="preserve">Now you can </w:t>
      </w:r>
      <w:r>
        <w:rPr>
          <w:color w:val="auto"/>
          <w:sz w:val="24"/>
          <w:szCs w:val="24"/>
          <w:lang w:eastAsia="en-US" w:bidi="he-IL"/>
        </w:rPr>
        <w:t>development your feature</w:t>
      </w:r>
      <w:r w:rsidRPr="00F255BA">
        <w:rPr>
          <w:color w:val="auto"/>
          <w:sz w:val="24"/>
          <w:szCs w:val="24"/>
          <w:lang w:eastAsia="en-US" w:bidi="he-IL"/>
        </w:rPr>
        <w:t xml:space="preserve"> </w:t>
      </w:r>
      <w:r>
        <w:rPr>
          <w:color w:val="auto"/>
          <w:sz w:val="24"/>
          <w:szCs w:val="24"/>
          <w:lang w:eastAsia="en-US" w:bidi="he-IL"/>
        </w:rPr>
        <w:t xml:space="preserve">by creating new </w:t>
      </w:r>
      <w:r w:rsidRPr="00F255BA">
        <w:rPr>
          <w:color w:val="auto"/>
          <w:sz w:val="24"/>
          <w:szCs w:val="24"/>
          <w:lang w:eastAsia="en-US" w:bidi="he-IL"/>
        </w:rPr>
        <w:t>files or change file</w:t>
      </w:r>
      <w:r>
        <w:rPr>
          <w:color w:val="auto"/>
          <w:sz w:val="24"/>
          <w:szCs w:val="24"/>
          <w:lang w:eastAsia="en-US" w:bidi="he-IL"/>
        </w:rPr>
        <w:t>s</w:t>
      </w:r>
      <w:r w:rsidRPr="00F255BA">
        <w:rPr>
          <w:color w:val="auto"/>
          <w:sz w:val="24"/>
          <w:szCs w:val="24"/>
          <w:lang w:eastAsia="en-US" w:bidi="he-IL"/>
        </w:rPr>
        <w:t xml:space="preserve"> </w:t>
      </w:r>
      <w:r>
        <w:rPr>
          <w:color w:val="auto"/>
          <w:sz w:val="24"/>
          <w:szCs w:val="24"/>
          <w:lang w:eastAsia="en-US" w:bidi="he-IL"/>
        </w:rPr>
        <w:br/>
        <w:t>F</w:t>
      </w:r>
      <w:r w:rsidRPr="00F255BA">
        <w:rPr>
          <w:color w:val="auto"/>
          <w:sz w:val="24"/>
          <w:szCs w:val="24"/>
          <w:lang w:eastAsia="en-US" w:bidi="he-IL"/>
        </w:rPr>
        <w:t>or example create test.</w:t>
      </w:r>
      <w:r>
        <w:rPr>
          <w:color w:val="auto"/>
          <w:sz w:val="24"/>
          <w:szCs w:val="24"/>
          <w:lang w:eastAsia="en-US" w:bidi="he-IL"/>
        </w:rPr>
        <w:t>py</w:t>
      </w:r>
      <w:r w:rsidRPr="00F255BA">
        <w:rPr>
          <w:color w:val="auto"/>
          <w:sz w:val="24"/>
          <w:szCs w:val="24"/>
          <w:lang w:eastAsia="en-US" w:bidi="he-IL"/>
        </w:rPr>
        <w:t xml:space="preserve"> file, save and close it.</w:t>
      </w:r>
    </w:p>
    <w:p w14:paraId="0D45818E" w14:textId="3E87DEE1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7D7E43B6" w14:textId="4EA6762E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63109CD9" w14:textId="0F5E1E61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28C03825" w14:textId="7136B32A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5A843649" w14:textId="1D237B3E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753BC280" w14:textId="10A1A58F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24591892" w14:textId="091066AB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553F687D" w14:textId="41776982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1D178382" w14:textId="46925F7B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7865CE11" w14:textId="749F60F4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2157575F" w14:textId="2EBF8C30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0571DB84" w14:textId="7BFF14C4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03CC9DCA" w14:textId="5BCE0827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0A1B9BBC" w14:textId="60322D6C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000575EF" w14:textId="6C8A024D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058731D3" w14:textId="2E8F11A4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71D53ABE" w14:textId="77777777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7F1B30F1" w14:textId="77777777" w:rsid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189F7668" w14:textId="7A15BD12" w:rsidR="00F255BA" w:rsidRPr="00F255BA" w:rsidRDefault="00F255BA" w:rsidP="00F255BA">
      <w:pPr>
        <w:rPr>
          <w:color w:val="auto"/>
          <w:sz w:val="24"/>
          <w:szCs w:val="24"/>
          <w:lang w:eastAsia="en-US" w:bidi="he-IL"/>
        </w:rPr>
      </w:pPr>
    </w:p>
    <w:p w14:paraId="22A9C7DD" w14:textId="5A5C6FAE" w:rsidR="003312ED" w:rsidRDefault="00D15AFC">
      <w:pPr>
        <w:pStyle w:val="Heading2"/>
      </w:pPr>
      <w:r w:rsidRPr="00D7018D">
        <w:rPr>
          <w:szCs w:val="24"/>
        </w:rPr>
        <w:t>Committed the change to the new</w:t>
      </w:r>
      <w:r>
        <w:rPr>
          <w:szCs w:val="24"/>
        </w:rPr>
        <w:t xml:space="preserve"> feature branch</w:t>
      </w:r>
    </w:p>
    <w:tbl>
      <w:tblPr>
        <w:tblStyle w:val="TipTable"/>
        <w:tblW w:w="5000" w:type="pct"/>
        <w:tblLook w:val="04A0" w:firstRow="1" w:lastRow="0" w:firstColumn="1" w:lastColumn="0" w:noHBand="0" w:noVBand="1"/>
        <w:tblDescription w:val="Layout table"/>
      </w:tblPr>
      <w:tblGrid>
        <w:gridCol w:w="577"/>
        <w:gridCol w:w="8783"/>
      </w:tblGrid>
      <w:tr w:rsidR="005D4DC9" w14:paraId="668733B0" w14:textId="77777777" w:rsidTr="00B600E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14:paraId="66652CB8" w14:textId="77777777" w:rsidR="005D4DC9" w:rsidRDefault="005D4DC9" w:rsidP="007664E8">
            <w:r>
              <w:rPr>
                <w:noProof/>
                <w:lang w:eastAsia="en-US"/>
              </w:rPr>
              <mc:AlternateContent>
                <mc:Choice Requires="wpg">
                  <w:drawing>
                    <wp:inline distT="0" distB="0" distL="0" distR="0" wp14:anchorId="52B985D4" wp14:editId="05EF29BA">
                      <wp:extent cx="141605" cy="141605"/>
                      <wp:effectExtent l="0" t="0" r="0" b="0"/>
                      <wp:docPr id="56" name="Group 5" descr="Tip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57" name="Rectangle 57" descr="Blue rectangle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8" name="Freeform 58" descr="Information icon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B499984" id="Group 5" o:spid="_x0000_s1026" alt="Tip icon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">
                      <v:rect id="Rectangle 57" o:spid="_x0000_s1027" alt="Blue rectangle" style="position:absolute;width:141605;height:14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" fillcolor="#2e74b5 [2404]" stroked="f" strokeweight="0"/>
                      <v:shape id="Freeform 58" o:spid="_x0000_s1028" alt="Information icon" style="position:absolute;left:58420;top:22225;width:24765;height:97155;visibility:visible;mso-wrap-style:square;v-text-anchor:top" coordsize="541,2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14:paraId="004F683D" w14:textId="77777777" w:rsidR="005D4DC9" w:rsidRDefault="00F255BA" w:rsidP="00F25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6F1B85">
              <w:t>Usage: </w:t>
            </w:r>
            <w:r w:rsidRPr="00AF5850">
              <w:rPr>
                <w:color w:val="FF0000"/>
              </w:rPr>
              <w:t>git add [file]  </w:t>
            </w:r>
          </w:p>
          <w:p w14:paraId="093F5662" w14:textId="5EE53342" w:rsidR="00F255BA" w:rsidRDefault="00F255BA" w:rsidP="00F25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B85">
              <w:t>this command will take any changed and untracked files in the repo and add them to the repo and update the repo's working tree.</w:t>
            </w:r>
          </w:p>
          <w:p w14:paraId="19EC47E4" w14:textId="0CCE60C4" w:rsidR="00F255BA" w:rsidRDefault="00F255BA" w:rsidP="00F25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265BBC21" w14:textId="77777777" w:rsidR="00F255BA" w:rsidRPr="006F1B85" w:rsidRDefault="00F255BA" w:rsidP="00F25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B85">
              <w:t>Usage</w:t>
            </w:r>
            <w:r w:rsidRPr="00AF5850">
              <w:rPr>
                <w:color w:val="FF0000"/>
              </w:rPr>
              <w:t>: git commit -m “[ Type in the commit message]”</w:t>
            </w:r>
            <w:r w:rsidRPr="006F1B85">
              <w:t>  </w:t>
            </w:r>
          </w:p>
          <w:p w14:paraId="784F7D45" w14:textId="77777777" w:rsidR="00F255BA" w:rsidRPr="006F1B85" w:rsidRDefault="00F255BA" w:rsidP="00F25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tl/>
              </w:rPr>
            </w:pPr>
            <w:r w:rsidRPr="006F1B85">
              <w:t>This command records or snapshots the file permanently in the version history.</w:t>
            </w:r>
          </w:p>
          <w:p w14:paraId="6463063C" w14:textId="4331E639" w:rsidR="00F255BA" w:rsidRDefault="00F255BA" w:rsidP="00F25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14:paraId="157C4EE8" w14:textId="0A34F7C4" w:rsidR="00B600E1" w:rsidRPr="006F1B85" w:rsidRDefault="00B600E1" w:rsidP="00B60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B85">
              <w:t>Usage: </w:t>
            </w:r>
            <w:r w:rsidRPr="00014C6F">
              <w:rPr>
                <w:color w:val="FF0000"/>
              </w:rPr>
              <w:t>git push origin [</w:t>
            </w:r>
            <w:r w:rsidRPr="00D83710">
              <w:rPr>
                <w:rFonts w:ascii="Lucida Console" w:hAnsi="Lucida Console" w:cs="Lucida Console"/>
                <w:color w:val="FF0000"/>
                <w:lang w:bidi="he-IL"/>
              </w:rPr>
              <w:t>shlomi-alon</w:t>
            </w:r>
            <w:r>
              <w:rPr>
                <w:rFonts w:ascii="Lucida Console" w:hAnsi="Lucida Console" w:cs="Lucida Console"/>
                <w:color w:val="FF0000"/>
                <w:lang w:bidi="he-IL"/>
              </w:rPr>
              <w:t>/</w:t>
            </w:r>
            <w:r w:rsidRPr="00D83710">
              <w:rPr>
                <w:rFonts w:ascii="Lucida Console" w:hAnsi="Lucida Console" w:cs="Lucida Console"/>
                <w:color w:val="FF0000"/>
                <w:lang w:bidi="he-IL"/>
              </w:rPr>
              <w:t>feature</w:t>
            </w:r>
            <w:r>
              <w:rPr>
                <w:rFonts w:ascii="Lucida Console" w:hAnsi="Lucida Console" w:cs="Lucida Console"/>
                <w:color w:val="FF0000"/>
                <w:lang w:bidi="he-IL"/>
              </w:rPr>
              <w:t>-</w:t>
            </w:r>
            <w:r w:rsidRPr="00D83710">
              <w:rPr>
                <w:rFonts w:ascii="Lucida Console" w:hAnsi="Lucida Console" w:cs="Lucida Console"/>
                <w:color w:val="FF0000"/>
                <w:lang w:bidi="he-IL"/>
              </w:rPr>
              <w:t>test</w:t>
            </w:r>
            <w:r w:rsidRPr="00014C6F">
              <w:rPr>
                <w:color w:val="FF0000"/>
              </w:rPr>
              <w:t>]  </w:t>
            </w:r>
          </w:p>
          <w:p w14:paraId="6C59F205" w14:textId="40DB4EAD" w:rsidR="00B600E1" w:rsidRPr="006F1B85" w:rsidRDefault="00B600E1" w:rsidP="00B600E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F1B85">
              <w:t>This command sends the branch commits to your remote repository</w:t>
            </w:r>
            <w:r>
              <w:t xml:space="preserve"> (origin </w:t>
            </w:r>
            <w:r w:rsidRPr="00B600E1">
              <w:rPr>
                <w:rFonts w:ascii="Lucida Console" w:hAnsi="Lucida Console" w:cs="Lucida Console"/>
                <w:color w:val="auto"/>
                <w:lang w:bidi="he-IL"/>
              </w:rPr>
              <w:t>shlomi-alon/feature-test</w:t>
            </w:r>
            <w:r>
              <w:t>)</w:t>
            </w:r>
          </w:p>
          <w:p w14:paraId="52717AF7" w14:textId="6D841CBD" w:rsidR="00F255BA" w:rsidRDefault="00F255BA" w:rsidP="00F255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0960A52E" w14:textId="0B177553" w:rsidR="00F255BA" w:rsidRDefault="00F255BA" w:rsidP="00F255BA">
      <w:pPr>
        <w:rPr>
          <w:sz w:val="32"/>
          <w:szCs w:val="32"/>
        </w:rPr>
      </w:pPr>
    </w:p>
    <w:p w14:paraId="08DF8859" w14:textId="1CE7F2F7" w:rsidR="00F255BA" w:rsidRPr="00AF5850" w:rsidRDefault="00F255BA" w:rsidP="00F255BA">
      <w:pPr>
        <w:rPr>
          <w:sz w:val="32"/>
          <w:szCs w:val="32"/>
        </w:rPr>
      </w:pPr>
      <w:r w:rsidRPr="00AF5850">
        <w:rPr>
          <w:sz w:val="32"/>
          <w:szCs w:val="32"/>
        </w:rPr>
        <w:t>Save changes</w:t>
      </w:r>
    </w:p>
    <w:p w14:paraId="027E84B2" w14:textId="1BA0881C" w:rsidR="00F255BA" w:rsidRDefault="00F255BA" w:rsidP="00F255BA">
      <w:r w:rsidRPr="006F1B85">
        <w:rPr>
          <w:noProof/>
        </w:rPr>
        <w:drawing>
          <wp:inline distT="0" distB="0" distL="0" distR="0" wp14:anchorId="58266A60" wp14:editId="43207D11">
            <wp:extent cx="5943600" cy="8178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F2C76" w14:textId="3573960E" w:rsidR="00F255BA" w:rsidRPr="00B600E1" w:rsidRDefault="00F255BA" w:rsidP="00B600E1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600E1">
        <w:rPr>
          <w:b/>
          <w:bCs/>
          <w:sz w:val="24"/>
          <w:szCs w:val="24"/>
        </w:rPr>
        <w:t>Commit</w:t>
      </w:r>
      <w:r w:rsidRPr="00B600E1">
        <w:rPr>
          <w:sz w:val="24"/>
          <w:szCs w:val="24"/>
        </w:rPr>
        <w:t xml:space="preserve"> Button – save only in local history</w:t>
      </w:r>
    </w:p>
    <w:p w14:paraId="2E54CCBD" w14:textId="6228A7F2" w:rsidR="00F255BA" w:rsidRDefault="00F255BA" w:rsidP="00B600E1">
      <w:pPr>
        <w:pStyle w:val="ListParagraph"/>
        <w:numPr>
          <w:ilvl w:val="0"/>
          <w:numId w:val="21"/>
        </w:numPr>
        <w:rPr>
          <w:sz w:val="24"/>
          <w:szCs w:val="24"/>
        </w:rPr>
      </w:pPr>
      <w:r w:rsidRPr="00B600E1">
        <w:rPr>
          <w:b/>
          <w:bCs/>
          <w:sz w:val="24"/>
          <w:szCs w:val="24"/>
        </w:rPr>
        <w:t xml:space="preserve">Commit and </w:t>
      </w:r>
      <w:proofErr w:type="gramStart"/>
      <w:r w:rsidRPr="00B600E1">
        <w:rPr>
          <w:b/>
          <w:bCs/>
          <w:sz w:val="24"/>
          <w:szCs w:val="24"/>
        </w:rPr>
        <w:t>Push..</w:t>
      </w:r>
      <w:proofErr w:type="gramEnd"/>
      <w:r w:rsidRPr="00B600E1">
        <w:rPr>
          <w:sz w:val="24"/>
          <w:szCs w:val="24"/>
        </w:rPr>
        <w:t xml:space="preserve"> </w:t>
      </w:r>
      <w:r w:rsidRPr="00B600E1">
        <w:rPr>
          <w:sz w:val="24"/>
          <w:szCs w:val="24"/>
        </w:rPr>
        <w:t>Button</w:t>
      </w:r>
      <w:r w:rsidRPr="00B600E1">
        <w:rPr>
          <w:sz w:val="24"/>
          <w:szCs w:val="24"/>
        </w:rPr>
        <w:t xml:space="preserve"> - </w:t>
      </w:r>
      <w:r w:rsidRPr="00B600E1">
        <w:rPr>
          <w:sz w:val="24"/>
          <w:szCs w:val="24"/>
        </w:rPr>
        <w:t xml:space="preserve">save local </w:t>
      </w:r>
      <w:r w:rsidRPr="00B600E1">
        <w:rPr>
          <w:sz w:val="24"/>
          <w:szCs w:val="24"/>
        </w:rPr>
        <w:t xml:space="preserve">and remote </w:t>
      </w:r>
      <w:r w:rsidRPr="00B600E1">
        <w:rPr>
          <w:sz w:val="24"/>
          <w:szCs w:val="24"/>
        </w:rPr>
        <w:t>history</w:t>
      </w:r>
    </w:p>
    <w:p w14:paraId="6885AB93" w14:textId="45F2CA19" w:rsidR="00900F03" w:rsidRPr="00900F03" w:rsidRDefault="001A1C55" w:rsidP="00900F03">
      <w:pPr>
        <w:rPr>
          <w:color w:val="auto"/>
          <w:sz w:val="24"/>
          <w:szCs w:val="24"/>
          <w:lang w:eastAsia="en-US" w:bidi="he-IL"/>
        </w:rPr>
      </w:pPr>
      <w:r w:rsidRPr="001A1C55">
        <w:rPr>
          <w:color w:val="auto"/>
          <w:sz w:val="24"/>
          <w:szCs w:val="24"/>
          <w:lang w:eastAsia="en-US" w:bidi="he-IL"/>
        </w:rPr>
        <w:t xml:space="preserve">Click on </w:t>
      </w:r>
      <w:r>
        <w:rPr>
          <w:color w:val="auto"/>
          <w:sz w:val="24"/>
          <w:szCs w:val="24"/>
          <w:lang w:eastAsia="en-US" w:bidi="he-IL"/>
        </w:rPr>
        <w:t>“</w:t>
      </w:r>
      <w:r w:rsidRPr="001A1C55">
        <w:rPr>
          <w:color w:val="auto"/>
          <w:sz w:val="24"/>
          <w:szCs w:val="24"/>
          <w:lang w:eastAsia="en-US" w:bidi="he-IL"/>
        </w:rPr>
        <w:t xml:space="preserve">Commit and </w:t>
      </w:r>
      <w:proofErr w:type="gramStart"/>
      <w:r w:rsidRPr="001A1C55">
        <w:rPr>
          <w:color w:val="auto"/>
          <w:sz w:val="24"/>
          <w:szCs w:val="24"/>
          <w:lang w:eastAsia="en-US" w:bidi="he-IL"/>
        </w:rPr>
        <w:t>Push..</w:t>
      </w:r>
      <w:proofErr w:type="gramEnd"/>
      <w:r>
        <w:rPr>
          <w:color w:val="auto"/>
          <w:sz w:val="24"/>
          <w:szCs w:val="24"/>
          <w:lang w:eastAsia="en-US" w:bidi="he-IL"/>
        </w:rPr>
        <w:t>”</w:t>
      </w:r>
      <w:r w:rsidRPr="001A1C55">
        <w:rPr>
          <w:color w:val="auto"/>
          <w:sz w:val="24"/>
          <w:szCs w:val="24"/>
          <w:lang w:eastAsia="en-US" w:bidi="he-IL"/>
        </w:rPr>
        <w:t xml:space="preserve"> -&gt; </w:t>
      </w:r>
      <w:r>
        <w:rPr>
          <w:color w:val="auto"/>
          <w:sz w:val="24"/>
          <w:szCs w:val="24"/>
          <w:lang w:eastAsia="en-US" w:bidi="he-IL"/>
        </w:rPr>
        <w:t>“</w:t>
      </w:r>
      <w:r w:rsidRPr="001A1C55">
        <w:rPr>
          <w:color w:val="auto"/>
          <w:sz w:val="24"/>
          <w:szCs w:val="24"/>
          <w:lang w:eastAsia="en-US" w:bidi="he-IL"/>
        </w:rPr>
        <w:t>Push</w:t>
      </w:r>
      <w:r>
        <w:rPr>
          <w:color w:val="auto"/>
          <w:sz w:val="24"/>
          <w:szCs w:val="24"/>
          <w:lang w:eastAsia="en-US" w:bidi="he-IL"/>
        </w:rPr>
        <w:t>”</w:t>
      </w:r>
      <w:r w:rsidR="00900F03">
        <w:rPr>
          <w:color w:val="auto"/>
          <w:sz w:val="24"/>
          <w:szCs w:val="24"/>
          <w:lang w:eastAsia="en-US" w:bidi="he-IL"/>
        </w:rPr>
        <w:br/>
      </w:r>
      <w:r w:rsidR="00900F03" w:rsidRPr="00900F03">
        <w:rPr>
          <w:color w:val="auto"/>
          <w:sz w:val="24"/>
          <w:szCs w:val="24"/>
          <w:lang w:eastAsia="en-US" w:bidi="he-IL"/>
        </w:rPr>
        <w:t>If you navigate to azure repo into the repository and into your branch you can see the commits on the server</w:t>
      </w:r>
      <w:r w:rsidR="00900F03">
        <w:rPr>
          <w:color w:val="auto"/>
          <w:sz w:val="24"/>
          <w:szCs w:val="24"/>
          <w:lang w:eastAsia="en-US" w:bidi="he-IL"/>
        </w:rPr>
        <w:t>.</w:t>
      </w:r>
    </w:p>
    <w:p w14:paraId="15451DD7" w14:textId="2113EC2C" w:rsidR="00B600E1" w:rsidRDefault="00900F03" w:rsidP="00B600E1">
      <w:pPr>
        <w:pStyle w:val="ListParagraph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68DF3A40" wp14:editId="506ACD5E">
            <wp:simplePos x="0" y="0"/>
            <wp:positionH relativeFrom="column">
              <wp:posOffset>3104515</wp:posOffset>
            </wp:positionH>
            <wp:positionV relativeFrom="paragraph">
              <wp:posOffset>76200</wp:posOffset>
            </wp:positionV>
            <wp:extent cx="7105650" cy="569595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650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0E1">
        <w:rPr>
          <w:noProof/>
        </w:rPr>
        <w:drawing>
          <wp:anchor distT="0" distB="0" distL="114300" distR="114300" simplePos="0" relativeHeight="251668480" behindDoc="0" locked="0" layoutInCell="1" allowOverlap="1" wp14:anchorId="2899CC50" wp14:editId="2C5560F9">
            <wp:simplePos x="0" y="0"/>
            <wp:positionH relativeFrom="column">
              <wp:posOffset>85725</wp:posOffset>
            </wp:positionH>
            <wp:positionV relativeFrom="paragraph">
              <wp:posOffset>98425</wp:posOffset>
            </wp:positionV>
            <wp:extent cx="2876550" cy="6667500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AD326" w14:textId="385EE4A1" w:rsidR="00B600E1" w:rsidRDefault="00B600E1" w:rsidP="00B600E1">
      <w:pPr>
        <w:pStyle w:val="ListParagraph"/>
        <w:rPr>
          <w:sz w:val="24"/>
          <w:szCs w:val="24"/>
        </w:rPr>
      </w:pPr>
    </w:p>
    <w:p w14:paraId="2B75B993" w14:textId="2D42DB64" w:rsidR="00B600E1" w:rsidRDefault="00B600E1" w:rsidP="00B600E1">
      <w:pPr>
        <w:pStyle w:val="ListParagraph"/>
        <w:rPr>
          <w:sz w:val="24"/>
          <w:szCs w:val="24"/>
        </w:rPr>
      </w:pPr>
    </w:p>
    <w:p w14:paraId="3122FD1D" w14:textId="26551B14" w:rsidR="00B600E1" w:rsidRDefault="00B600E1" w:rsidP="00B600E1">
      <w:pPr>
        <w:pStyle w:val="ListParagraph"/>
        <w:rPr>
          <w:sz w:val="24"/>
          <w:szCs w:val="24"/>
        </w:rPr>
      </w:pPr>
    </w:p>
    <w:p w14:paraId="29FC8411" w14:textId="576343AF" w:rsidR="00B600E1" w:rsidRDefault="00B600E1" w:rsidP="00B600E1">
      <w:pPr>
        <w:pStyle w:val="ListParagraph"/>
        <w:rPr>
          <w:sz w:val="24"/>
          <w:szCs w:val="24"/>
        </w:rPr>
      </w:pPr>
    </w:p>
    <w:p w14:paraId="162883AB" w14:textId="7B264A53" w:rsidR="00B600E1" w:rsidRDefault="00B600E1" w:rsidP="00B600E1">
      <w:pPr>
        <w:pStyle w:val="ListParagraph"/>
        <w:rPr>
          <w:sz w:val="24"/>
          <w:szCs w:val="24"/>
        </w:rPr>
      </w:pPr>
    </w:p>
    <w:p w14:paraId="33E7C141" w14:textId="5CEDB400" w:rsidR="00B600E1" w:rsidRDefault="00B600E1" w:rsidP="00B600E1">
      <w:pPr>
        <w:pStyle w:val="ListParagraph"/>
        <w:rPr>
          <w:sz w:val="24"/>
          <w:szCs w:val="24"/>
        </w:rPr>
      </w:pPr>
    </w:p>
    <w:p w14:paraId="261F5897" w14:textId="33C7BADA" w:rsidR="00B600E1" w:rsidRDefault="00B600E1" w:rsidP="00B600E1">
      <w:pPr>
        <w:pStyle w:val="ListParagraph"/>
        <w:rPr>
          <w:sz w:val="24"/>
          <w:szCs w:val="24"/>
        </w:rPr>
      </w:pPr>
    </w:p>
    <w:p w14:paraId="739E80A5" w14:textId="22BA4130" w:rsidR="00B600E1" w:rsidRDefault="00B600E1" w:rsidP="00B600E1">
      <w:pPr>
        <w:pStyle w:val="ListParagraph"/>
        <w:rPr>
          <w:sz w:val="24"/>
          <w:szCs w:val="24"/>
        </w:rPr>
      </w:pPr>
    </w:p>
    <w:p w14:paraId="5E63A308" w14:textId="2F724685" w:rsidR="00B600E1" w:rsidRDefault="00B600E1" w:rsidP="00B600E1">
      <w:pPr>
        <w:pStyle w:val="ListParagraph"/>
        <w:rPr>
          <w:sz w:val="24"/>
          <w:szCs w:val="24"/>
        </w:rPr>
      </w:pPr>
    </w:p>
    <w:p w14:paraId="4E082346" w14:textId="293E0ECC" w:rsidR="00B600E1" w:rsidRDefault="00B600E1" w:rsidP="00B600E1">
      <w:pPr>
        <w:pStyle w:val="ListParagraph"/>
        <w:rPr>
          <w:sz w:val="24"/>
          <w:szCs w:val="24"/>
        </w:rPr>
      </w:pPr>
    </w:p>
    <w:p w14:paraId="4CCA5DD5" w14:textId="0A7E974A" w:rsidR="00B600E1" w:rsidRDefault="00B600E1" w:rsidP="00B600E1">
      <w:pPr>
        <w:pStyle w:val="ListParagraph"/>
        <w:rPr>
          <w:sz w:val="24"/>
          <w:szCs w:val="24"/>
        </w:rPr>
      </w:pPr>
    </w:p>
    <w:p w14:paraId="357E9C5E" w14:textId="071F46CB" w:rsidR="00B600E1" w:rsidRDefault="00B600E1" w:rsidP="00B600E1">
      <w:pPr>
        <w:pStyle w:val="ListParagraph"/>
        <w:rPr>
          <w:sz w:val="24"/>
          <w:szCs w:val="24"/>
        </w:rPr>
      </w:pPr>
    </w:p>
    <w:p w14:paraId="55EB9D2E" w14:textId="5A9540E7" w:rsidR="00B600E1" w:rsidRDefault="00B600E1" w:rsidP="00B600E1">
      <w:pPr>
        <w:pStyle w:val="ListParagraph"/>
        <w:rPr>
          <w:sz w:val="24"/>
          <w:szCs w:val="24"/>
        </w:rPr>
      </w:pPr>
    </w:p>
    <w:p w14:paraId="2AE7BAE8" w14:textId="16FA19B8" w:rsidR="00B600E1" w:rsidRDefault="00B600E1" w:rsidP="00B600E1">
      <w:pPr>
        <w:pStyle w:val="ListParagraph"/>
        <w:rPr>
          <w:sz w:val="24"/>
          <w:szCs w:val="24"/>
        </w:rPr>
      </w:pPr>
    </w:p>
    <w:p w14:paraId="13B96D9B" w14:textId="4BAE8AE8" w:rsidR="00B600E1" w:rsidRDefault="00B600E1" w:rsidP="00B600E1">
      <w:pPr>
        <w:pStyle w:val="ListParagraph"/>
        <w:rPr>
          <w:sz w:val="24"/>
          <w:szCs w:val="24"/>
        </w:rPr>
      </w:pPr>
    </w:p>
    <w:p w14:paraId="0213B795" w14:textId="497685AD" w:rsidR="00B600E1" w:rsidRDefault="00B600E1" w:rsidP="00B600E1">
      <w:pPr>
        <w:pStyle w:val="ListParagraph"/>
        <w:rPr>
          <w:sz w:val="24"/>
          <w:szCs w:val="24"/>
        </w:rPr>
      </w:pPr>
    </w:p>
    <w:p w14:paraId="62F320AE" w14:textId="24399418" w:rsidR="00B600E1" w:rsidRDefault="00B600E1" w:rsidP="00B600E1">
      <w:pPr>
        <w:pStyle w:val="ListParagraph"/>
        <w:rPr>
          <w:sz w:val="24"/>
          <w:szCs w:val="24"/>
        </w:rPr>
      </w:pPr>
    </w:p>
    <w:p w14:paraId="4FF3313D" w14:textId="3FB4C6CE" w:rsidR="00B600E1" w:rsidRDefault="00B600E1" w:rsidP="00B600E1">
      <w:pPr>
        <w:pStyle w:val="ListParagraph"/>
        <w:rPr>
          <w:sz w:val="24"/>
          <w:szCs w:val="24"/>
        </w:rPr>
      </w:pPr>
    </w:p>
    <w:p w14:paraId="153B97EB" w14:textId="2A3FC600" w:rsidR="00B600E1" w:rsidRDefault="00B600E1" w:rsidP="00B600E1">
      <w:pPr>
        <w:pStyle w:val="ListParagraph"/>
        <w:rPr>
          <w:sz w:val="24"/>
          <w:szCs w:val="24"/>
        </w:rPr>
      </w:pPr>
    </w:p>
    <w:p w14:paraId="6B9BA73E" w14:textId="77777777" w:rsidR="00B600E1" w:rsidRDefault="00B600E1" w:rsidP="00B600E1">
      <w:pPr>
        <w:pStyle w:val="ListParagraph"/>
        <w:rPr>
          <w:sz w:val="24"/>
          <w:szCs w:val="24"/>
        </w:rPr>
      </w:pPr>
    </w:p>
    <w:p w14:paraId="50FBAB3A" w14:textId="61E4BE10" w:rsidR="00B600E1" w:rsidRDefault="00B600E1" w:rsidP="00B600E1">
      <w:pPr>
        <w:pStyle w:val="ListParagraph"/>
        <w:rPr>
          <w:sz w:val="24"/>
          <w:szCs w:val="24"/>
        </w:rPr>
      </w:pPr>
    </w:p>
    <w:p w14:paraId="1F5C5E88" w14:textId="35A33E68" w:rsidR="00B600E1" w:rsidRDefault="00B600E1" w:rsidP="00B600E1">
      <w:pPr>
        <w:pStyle w:val="ListParagraph"/>
        <w:rPr>
          <w:sz w:val="24"/>
          <w:szCs w:val="24"/>
        </w:rPr>
      </w:pPr>
    </w:p>
    <w:p w14:paraId="529DDBB2" w14:textId="0D02132F" w:rsidR="00B600E1" w:rsidRDefault="00B600E1" w:rsidP="00B600E1">
      <w:pPr>
        <w:pStyle w:val="ListParagraph"/>
        <w:rPr>
          <w:sz w:val="24"/>
          <w:szCs w:val="24"/>
        </w:rPr>
      </w:pPr>
    </w:p>
    <w:p w14:paraId="23A6AB8C" w14:textId="4C0FD98C" w:rsidR="00B600E1" w:rsidRDefault="00B600E1" w:rsidP="00B600E1">
      <w:pPr>
        <w:pStyle w:val="ListParagraph"/>
        <w:rPr>
          <w:sz w:val="24"/>
          <w:szCs w:val="24"/>
        </w:rPr>
      </w:pPr>
    </w:p>
    <w:p w14:paraId="1719B8D6" w14:textId="5A3D505F" w:rsidR="00B600E1" w:rsidRDefault="00B600E1" w:rsidP="00B600E1">
      <w:pPr>
        <w:pStyle w:val="ListParagraph"/>
        <w:rPr>
          <w:sz w:val="24"/>
          <w:szCs w:val="24"/>
        </w:rPr>
      </w:pPr>
    </w:p>
    <w:p w14:paraId="0A607F56" w14:textId="3301AD0E" w:rsidR="00B600E1" w:rsidRDefault="00B600E1" w:rsidP="00B600E1">
      <w:pPr>
        <w:pStyle w:val="ListParagraph"/>
        <w:rPr>
          <w:sz w:val="24"/>
          <w:szCs w:val="24"/>
        </w:rPr>
      </w:pPr>
    </w:p>
    <w:p w14:paraId="6258CF5F" w14:textId="04184ED3" w:rsidR="00B600E1" w:rsidRDefault="00B600E1" w:rsidP="00B600E1">
      <w:pPr>
        <w:pStyle w:val="ListParagraph"/>
        <w:rPr>
          <w:sz w:val="24"/>
          <w:szCs w:val="24"/>
        </w:rPr>
      </w:pPr>
    </w:p>
    <w:p w14:paraId="3394A9ED" w14:textId="6947C88E" w:rsidR="00B600E1" w:rsidRDefault="00B600E1" w:rsidP="00B600E1">
      <w:pPr>
        <w:pStyle w:val="ListParagraph"/>
        <w:rPr>
          <w:sz w:val="24"/>
          <w:szCs w:val="24"/>
        </w:rPr>
      </w:pPr>
    </w:p>
    <w:p w14:paraId="01E5D92A" w14:textId="69C8D11C" w:rsidR="00B600E1" w:rsidRDefault="00B600E1" w:rsidP="00B600E1">
      <w:pPr>
        <w:pStyle w:val="ListParagraph"/>
        <w:rPr>
          <w:sz w:val="24"/>
          <w:szCs w:val="24"/>
        </w:rPr>
      </w:pPr>
    </w:p>
    <w:p w14:paraId="580B097F" w14:textId="3A783450" w:rsidR="00B600E1" w:rsidRDefault="00B600E1" w:rsidP="00B600E1">
      <w:pPr>
        <w:pStyle w:val="ListParagraph"/>
        <w:rPr>
          <w:sz w:val="24"/>
          <w:szCs w:val="24"/>
        </w:rPr>
      </w:pPr>
    </w:p>
    <w:p w14:paraId="307BBF79" w14:textId="166D59B4" w:rsidR="00B600E1" w:rsidRDefault="00B600E1" w:rsidP="00B600E1">
      <w:pPr>
        <w:pStyle w:val="ListParagraph"/>
        <w:rPr>
          <w:sz w:val="24"/>
          <w:szCs w:val="24"/>
        </w:rPr>
      </w:pPr>
    </w:p>
    <w:p w14:paraId="7C171292" w14:textId="1C30767C" w:rsidR="00B600E1" w:rsidRDefault="00B600E1" w:rsidP="00B600E1">
      <w:pPr>
        <w:pStyle w:val="ListParagraph"/>
        <w:rPr>
          <w:sz w:val="24"/>
          <w:szCs w:val="24"/>
        </w:rPr>
      </w:pPr>
    </w:p>
    <w:p w14:paraId="0A3E27E0" w14:textId="0D8C7207" w:rsidR="00B600E1" w:rsidRDefault="00B600E1" w:rsidP="00B600E1">
      <w:pPr>
        <w:pStyle w:val="ListParagraph"/>
        <w:rPr>
          <w:sz w:val="24"/>
          <w:szCs w:val="24"/>
        </w:rPr>
      </w:pPr>
    </w:p>
    <w:p w14:paraId="5FFF2C1D" w14:textId="77777777" w:rsidR="00B600E1" w:rsidRPr="00B600E1" w:rsidRDefault="00B600E1" w:rsidP="00B600E1">
      <w:pPr>
        <w:pStyle w:val="ListParagraph"/>
        <w:rPr>
          <w:sz w:val="24"/>
          <w:szCs w:val="24"/>
        </w:rPr>
      </w:pPr>
    </w:p>
    <w:p w14:paraId="6BD6DE98" w14:textId="4EBEA426" w:rsidR="003312ED" w:rsidRDefault="003312ED"/>
    <w:p w14:paraId="4F5F5C8C" w14:textId="3FE5FE85" w:rsidR="00861450" w:rsidRDefault="00861450" w:rsidP="00861450">
      <w:pPr>
        <w:pStyle w:val="Heading2"/>
      </w:pPr>
      <w:r w:rsidRPr="00D7018D">
        <w:rPr>
          <w:szCs w:val="24"/>
        </w:rPr>
        <w:t xml:space="preserve">Sync local </w:t>
      </w:r>
      <w:r w:rsidRPr="00D15AFC">
        <w:t>feature</w:t>
      </w:r>
      <w:r>
        <w:t xml:space="preserve"> </w:t>
      </w:r>
      <w:r w:rsidRPr="00D15AFC">
        <w:t>branch</w:t>
      </w:r>
      <w:r w:rsidRPr="00D7018D">
        <w:rPr>
          <w:szCs w:val="24"/>
        </w:rPr>
        <w:t xml:space="preserve"> from remote</w:t>
      </w:r>
      <w:r>
        <w:rPr>
          <w:szCs w:val="24"/>
        </w:rPr>
        <w:t xml:space="preserve"> </w:t>
      </w:r>
      <w:r>
        <w:rPr>
          <w:szCs w:val="24"/>
        </w:rPr>
        <w:t>Diamond_M</w:t>
      </w:r>
      <w:r>
        <w:rPr>
          <w:szCs w:val="24"/>
        </w:rPr>
        <w:t>ain</w:t>
      </w:r>
    </w:p>
    <w:p w14:paraId="4AD408E0" w14:textId="77777777" w:rsidR="0028659F" w:rsidRDefault="0028659F" w:rsidP="0028659F">
      <w:pPr>
        <w:rPr>
          <w:color w:val="auto"/>
          <w:sz w:val="24"/>
          <w:szCs w:val="24"/>
          <w:lang w:eastAsia="en-US" w:bidi="he-IL"/>
        </w:rPr>
      </w:pPr>
    </w:p>
    <w:p w14:paraId="05FC9601" w14:textId="40FC43E8" w:rsidR="003312ED" w:rsidRDefault="0028659F">
      <w:pPr>
        <w:rPr>
          <w:color w:val="auto"/>
          <w:sz w:val="24"/>
          <w:szCs w:val="24"/>
          <w:lang w:eastAsia="en-US" w:bidi="he-IL"/>
        </w:rPr>
      </w:pPr>
      <w:r w:rsidRPr="0028659F">
        <w:rPr>
          <w:color w:val="auto"/>
          <w:sz w:val="24"/>
          <w:szCs w:val="24"/>
          <w:lang w:eastAsia="en-US" w:bidi="he-IL"/>
        </w:rPr>
        <w:t>Now that "shlomi-alon/feature-test" is ready for delivery, you can merge "shlomi-alon/feature-test" branch into the "Diamond_Main" branch that you checked out from there</w:t>
      </w:r>
      <w:r>
        <w:rPr>
          <w:color w:val="auto"/>
          <w:sz w:val="24"/>
          <w:szCs w:val="24"/>
          <w:lang w:eastAsia="en-US" w:bidi="he-IL"/>
        </w:rPr>
        <w:t>.</w:t>
      </w:r>
    </w:p>
    <w:p w14:paraId="28C5E862" w14:textId="02CA71B7" w:rsidR="005B54FE" w:rsidRDefault="005B54FE" w:rsidP="00074A9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5B54FE">
        <w:rPr>
          <w:sz w:val="24"/>
          <w:szCs w:val="24"/>
        </w:rPr>
        <w:t xml:space="preserve">Update Diamond_Main branch </w:t>
      </w:r>
      <w:r w:rsidRPr="005B54FE">
        <w:rPr>
          <w:sz w:val="24"/>
          <w:szCs w:val="24"/>
        </w:rPr>
        <w:t>from the remote server.</w:t>
      </w:r>
    </w:p>
    <w:p w14:paraId="2D82FE4E" w14:textId="5ED560F0" w:rsidR="005B54FE" w:rsidRDefault="00E06B2B" w:rsidP="00074A92">
      <w:pPr>
        <w:pStyle w:val="ListParagraph"/>
        <w:numPr>
          <w:ilvl w:val="0"/>
          <w:numId w:val="26"/>
        </w:numPr>
        <w:rPr>
          <w:sz w:val="24"/>
          <w:szCs w:val="24"/>
        </w:rPr>
      </w:pPr>
      <w:r>
        <w:rPr>
          <w:rFonts w:hint="cs"/>
          <w:sz w:val="24"/>
          <w:szCs w:val="24"/>
        </w:rPr>
        <w:t>F</w:t>
      </w:r>
      <w:r>
        <w:rPr>
          <w:sz w:val="24"/>
          <w:szCs w:val="24"/>
        </w:rPr>
        <w:t xml:space="preserve">rom current </w:t>
      </w:r>
      <w:r w:rsidRPr="0028659F">
        <w:rPr>
          <w:sz w:val="24"/>
          <w:szCs w:val="24"/>
        </w:rPr>
        <w:t>feature</w:t>
      </w:r>
      <w:r>
        <w:rPr>
          <w:sz w:val="24"/>
          <w:szCs w:val="24"/>
        </w:rPr>
        <w:t xml:space="preserve"> branch </w:t>
      </w:r>
      <w:r w:rsidR="00510487">
        <w:rPr>
          <w:sz w:val="24"/>
          <w:szCs w:val="24"/>
        </w:rPr>
        <w:t>(</w:t>
      </w:r>
      <w:r w:rsidRPr="0028659F">
        <w:rPr>
          <w:sz w:val="24"/>
          <w:szCs w:val="24"/>
        </w:rPr>
        <w:t>shlomi-alon/feature-test</w:t>
      </w:r>
      <w:r w:rsidR="00510487">
        <w:rPr>
          <w:sz w:val="24"/>
          <w:szCs w:val="24"/>
        </w:rPr>
        <w:t>)</w:t>
      </w:r>
      <w:r>
        <w:rPr>
          <w:sz w:val="24"/>
          <w:szCs w:val="24"/>
        </w:rPr>
        <w:t xml:space="preserve"> merge updating main branch</w:t>
      </w:r>
      <w:r w:rsidR="00510487">
        <w:rPr>
          <w:sz w:val="24"/>
          <w:szCs w:val="24"/>
        </w:rPr>
        <w:t xml:space="preserve"> (</w:t>
      </w:r>
      <w:r w:rsidR="00510487" w:rsidRPr="0028659F">
        <w:rPr>
          <w:sz w:val="24"/>
          <w:szCs w:val="24"/>
        </w:rPr>
        <w:t>Diamond_Main</w:t>
      </w:r>
      <w:r w:rsidR="00510487">
        <w:rPr>
          <w:sz w:val="24"/>
          <w:szCs w:val="24"/>
        </w:rPr>
        <w:t>)</w:t>
      </w:r>
      <w:r w:rsidR="005B54FE" w:rsidRPr="005B54FE">
        <w:rPr>
          <w:sz w:val="24"/>
          <w:szCs w:val="24"/>
        </w:rPr>
        <w:t>.</w:t>
      </w:r>
    </w:p>
    <w:p w14:paraId="1CA6EE02" w14:textId="0962FE8D" w:rsidR="00510487" w:rsidRDefault="00510487" w:rsidP="00074A9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510487">
        <w:rPr>
          <w:sz w:val="24"/>
          <w:szCs w:val="24"/>
        </w:rPr>
        <w:t xml:space="preserve">If you have conflicts – resolve </w:t>
      </w:r>
      <w:r w:rsidRPr="00510487">
        <w:rPr>
          <w:sz w:val="24"/>
          <w:szCs w:val="24"/>
        </w:rPr>
        <w:t>them and</w:t>
      </w:r>
      <w:r w:rsidRPr="00510487">
        <w:rPr>
          <w:sz w:val="24"/>
          <w:szCs w:val="24"/>
        </w:rPr>
        <w:t xml:space="preserve"> go back to step 4.</w:t>
      </w:r>
    </w:p>
    <w:p w14:paraId="1674E333" w14:textId="493DC9E2" w:rsidR="00510487" w:rsidRPr="00170C12" w:rsidRDefault="00510487" w:rsidP="00074A9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70C12">
        <w:rPr>
          <w:sz w:val="24"/>
          <w:szCs w:val="24"/>
        </w:rPr>
        <w:t>Compile and test your system and fix code</w:t>
      </w:r>
      <w:r w:rsidRPr="00170C12">
        <w:rPr>
          <w:sz w:val="24"/>
          <w:szCs w:val="24"/>
        </w:rPr>
        <w:t>.</w:t>
      </w:r>
    </w:p>
    <w:p w14:paraId="35CC294F" w14:textId="26A28467" w:rsidR="00510487" w:rsidRPr="00170C12" w:rsidRDefault="00510487" w:rsidP="00074A92">
      <w:pPr>
        <w:pStyle w:val="ListParagraph"/>
        <w:numPr>
          <w:ilvl w:val="0"/>
          <w:numId w:val="26"/>
        </w:numPr>
        <w:rPr>
          <w:sz w:val="24"/>
          <w:szCs w:val="24"/>
        </w:rPr>
      </w:pPr>
      <w:r w:rsidRPr="00170C12">
        <w:rPr>
          <w:sz w:val="24"/>
          <w:szCs w:val="24"/>
        </w:rPr>
        <w:t>Commit and push if needed</w:t>
      </w:r>
      <w:r w:rsidRPr="00170C12">
        <w:rPr>
          <w:sz w:val="24"/>
          <w:szCs w:val="24"/>
        </w:rPr>
        <w:t>.</w:t>
      </w:r>
    </w:p>
    <w:p w14:paraId="6666BE0C" w14:textId="38A0B207" w:rsidR="00900F03" w:rsidRPr="00074A92" w:rsidRDefault="007E3996" w:rsidP="00074A92">
      <w:pPr>
        <w:rPr>
          <w:color w:val="auto"/>
          <w:sz w:val="24"/>
          <w:szCs w:val="24"/>
          <w:lang w:eastAsia="en-US" w:bidi="he-IL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4CDC90F4" wp14:editId="1F0FBE1F">
            <wp:simplePos x="0" y="0"/>
            <wp:positionH relativeFrom="column">
              <wp:posOffset>4638675</wp:posOffset>
            </wp:positionH>
            <wp:positionV relativeFrom="paragraph">
              <wp:posOffset>15875</wp:posOffset>
            </wp:positionV>
            <wp:extent cx="3990975" cy="2971800"/>
            <wp:effectExtent l="0" t="0" r="9525" b="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EAAAE31" wp14:editId="07DA79E8">
            <wp:simplePos x="0" y="0"/>
            <wp:positionH relativeFrom="column">
              <wp:posOffset>28575</wp:posOffset>
            </wp:positionH>
            <wp:positionV relativeFrom="paragraph">
              <wp:posOffset>19050</wp:posOffset>
            </wp:positionV>
            <wp:extent cx="4524375" cy="2981325"/>
            <wp:effectExtent l="0" t="0" r="9525" b="95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9F462" w14:textId="77777777" w:rsidR="00900F03" w:rsidRDefault="00900F03">
      <w:pPr>
        <w:rPr>
          <w:color w:val="auto"/>
          <w:sz w:val="24"/>
          <w:szCs w:val="24"/>
          <w:lang w:eastAsia="en-US" w:bidi="he-IL"/>
        </w:rPr>
      </w:pPr>
    </w:p>
    <w:p w14:paraId="08283186" w14:textId="77777777" w:rsidR="00900F03" w:rsidRDefault="00900F03">
      <w:pPr>
        <w:rPr>
          <w:color w:val="auto"/>
          <w:sz w:val="24"/>
          <w:szCs w:val="24"/>
          <w:lang w:eastAsia="en-US" w:bidi="he-IL"/>
        </w:rPr>
      </w:pPr>
    </w:p>
    <w:p w14:paraId="74FCC17F" w14:textId="77777777" w:rsidR="00900F03" w:rsidRDefault="00900F03">
      <w:pPr>
        <w:rPr>
          <w:rFonts w:hint="cs"/>
          <w:color w:val="auto"/>
          <w:sz w:val="24"/>
          <w:szCs w:val="24"/>
          <w:rtl/>
          <w:lang w:eastAsia="en-US" w:bidi="he-IL"/>
        </w:rPr>
      </w:pPr>
    </w:p>
    <w:p w14:paraId="281FEBE9" w14:textId="77777777" w:rsidR="00900F03" w:rsidRDefault="00900F03">
      <w:pPr>
        <w:rPr>
          <w:color w:val="auto"/>
          <w:sz w:val="24"/>
          <w:szCs w:val="24"/>
          <w:lang w:eastAsia="en-US" w:bidi="he-IL"/>
        </w:rPr>
      </w:pPr>
    </w:p>
    <w:p w14:paraId="7590E6B6" w14:textId="77777777" w:rsidR="00900F03" w:rsidRDefault="00900F03">
      <w:pPr>
        <w:rPr>
          <w:color w:val="auto"/>
          <w:sz w:val="24"/>
          <w:szCs w:val="24"/>
          <w:lang w:eastAsia="en-US" w:bidi="he-IL"/>
        </w:rPr>
      </w:pPr>
    </w:p>
    <w:p w14:paraId="55F05CB1" w14:textId="753C563D" w:rsidR="00900F03" w:rsidRDefault="00900F03">
      <w:pPr>
        <w:rPr>
          <w:color w:val="auto"/>
          <w:sz w:val="24"/>
          <w:szCs w:val="24"/>
          <w:rtl/>
          <w:lang w:eastAsia="en-US" w:bidi="he-IL"/>
        </w:rPr>
      </w:pPr>
    </w:p>
    <w:p w14:paraId="26C54AC3" w14:textId="2207E264" w:rsidR="00E06B2B" w:rsidRDefault="00E06B2B">
      <w:pPr>
        <w:rPr>
          <w:color w:val="auto"/>
          <w:sz w:val="24"/>
          <w:szCs w:val="24"/>
          <w:lang w:eastAsia="en-US" w:bidi="he-IL"/>
        </w:rPr>
      </w:pPr>
    </w:p>
    <w:p w14:paraId="6127BF8D" w14:textId="0E945AC5" w:rsidR="00900F03" w:rsidRDefault="00900F03">
      <w:pPr>
        <w:rPr>
          <w:color w:val="auto"/>
          <w:sz w:val="24"/>
          <w:szCs w:val="24"/>
          <w:lang w:eastAsia="en-US" w:bidi="he-IL"/>
        </w:rPr>
      </w:pPr>
    </w:p>
    <w:p w14:paraId="6C6AF89A" w14:textId="0B9B9D54" w:rsidR="00074A92" w:rsidRDefault="00074A92">
      <w:pPr>
        <w:rPr>
          <w:color w:val="auto"/>
          <w:sz w:val="24"/>
          <w:szCs w:val="24"/>
          <w:lang w:eastAsia="en-US" w:bidi="he-IL"/>
        </w:rPr>
      </w:pPr>
      <w:r>
        <w:rPr>
          <w:noProof/>
          <w:color w:val="auto"/>
          <w:sz w:val="24"/>
          <w:szCs w:val="24"/>
          <w:lang w:eastAsia="en-US" w:bidi="he-IL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6BEF6426" wp14:editId="2D86C78F">
                <wp:simplePos x="0" y="0"/>
                <wp:positionH relativeFrom="column">
                  <wp:posOffset>28575</wp:posOffset>
                </wp:positionH>
                <wp:positionV relativeFrom="paragraph">
                  <wp:posOffset>147320</wp:posOffset>
                </wp:positionV>
                <wp:extent cx="18421350" cy="4238625"/>
                <wp:effectExtent l="0" t="0" r="0" b="9525"/>
                <wp:wrapNone/>
                <wp:docPr id="42" name="Group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21350" cy="4238625"/>
                          <a:chOff x="0" y="0"/>
                          <a:chExt cx="18421350" cy="423862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21350" cy="4238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: Rounded Corners 39"/>
                        <wps:cNvSpPr/>
                        <wps:spPr>
                          <a:xfrm>
                            <a:off x="161925" y="409575"/>
                            <a:ext cx="5210175" cy="695325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Rectangle: Rounded Corners 40"/>
                        <wps:cNvSpPr/>
                        <wps:spPr>
                          <a:xfrm>
                            <a:off x="14268450" y="2781300"/>
                            <a:ext cx="4133850" cy="1428750"/>
                          </a:xfrm>
                          <a:prstGeom prst="roundRect">
                            <a:avLst/>
                          </a:prstGeom>
                          <a:noFill/>
                          <a:ln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046592" id="Group 42" o:spid="_x0000_s1026" style="position:absolute;margin-left:2.25pt;margin-top:11.6pt;width:1450.5pt;height:333.75pt;z-index:251676672" coordsize="184213,423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" o:spid="_x0000_s1027" type="#_x0000_t75" style="position:absolute;width:184213;height:42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">
                  <v:imagedata r:id="rId27" o:title=""/>
                </v:shape>
                <v:roundrect id="Rectangle: Rounded Corners 39" o:spid="_x0000_s1028" style="position:absolute;left:1619;top:4095;width:52102;height:695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" filled="f" strokecolor="yellow" strokeweight="1pt">
                  <v:stroke joinstyle="miter"/>
                </v:roundrect>
                <v:roundrect id="Rectangle: Rounded Corners 40" o:spid="_x0000_s1029" style="position:absolute;left:142684;top:27813;width:41339;height:142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" filled="f" strokecolor="yellow" strokeweight="1pt">
                  <v:stroke joinstyle="miter"/>
                </v:roundrect>
              </v:group>
            </w:pict>
          </mc:Fallback>
        </mc:AlternateContent>
      </w:r>
    </w:p>
    <w:p w14:paraId="36535E07" w14:textId="1B07FB17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5315F512" w14:textId="0C6783F1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7A3D6434" w14:textId="203A0CD0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6E0A4D05" w14:textId="1C39A145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69EC8FA2" w14:textId="334F2334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7E064433" w14:textId="51734F37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00C818B9" w14:textId="77777777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4FB2C007" w14:textId="6C5F2BD6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4E054580" w14:textId="3B482481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59AD3D02" w14:textId="58CA9D11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6FF86A24" w14:textId="280CE688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11F4C833" w14:textId="119DC70A" w:rsidR="00074A92" w:rsidRDefault="00074A92">
      <w:pPr>
        <w:rPr>
          <w:color w:val="auto"/>
          <w:sz w:val="24"/>
          <w:szCs w:val="24"/>
          <w:lang w:eastAsia="en-US" w:bidi="he-IL"/>
        </w:rPr>
      </w:pPr>
    </w:p>
    <w:p w14:paraId="5AEA7B0B" w14:textId="77777777" w:rsidR="00074A92" w:rsidRPr="0028659F" w:rsidRDefault="00074A92">
      <w:pPr>
        <w:rPr>
          <w:color w:val="auto"/>
          <w:sz w:val="24"/>
          <w:szCs w:val="24"/>
          <w:lang w:eastAsia="en-US" w:bidi="he-IL"/>
        </w:rPr>
      </w:pPr>
    </w:p>
    <w:p w14:paraId="4545533E" w14:textId="30C2C51E" w:rsidR="00861450" w:rsidRDefault="00861450" w:rsidP="00861450">
      <w:pPr>
        <w:pStyle w:val="Heading2"/>
        <w:rPr>
          <w:szCs w:val="24"/>
        </w:rPr>
      </w:pPr>
      <w:r>
        <w:rPr>
          <w:szCs w:val="24"/>
        </w:rPr>
        <w:t>Create pull request</w:t>
      </w:r>
    </w:p>
    <w:p w14:paraId="3B10D429" w14:textId="5618C33D" w:rsidR="00170C12" w:rsidRDefault="00170C12" w:rsidP="00170C12"/>
    <w:p w14:paraId="0F06E82F" w14:textId="61801E15" w:rsidR="00170C12" w:rsidRDefault="00170C12" w:rsidP="00170C12">
      <w:pPr>
        <w:pStyle w:val="ListParagraph"/>
        <w:numPr>
          <w:ilvl w:val="0"/>
          <w:numId w:val="28"/>
        </w:numPr>
      </w:pPr>
      <w:r>
        <w:t xml:space="preserve">Create pull request from </w:t>
      </w:r>
      <w:hyperlink r:id="rId28" w:history="1">
        <w:r w:rsidRPr="00170C12">
          <w:rPr>
            <w:rStyle w:val="Hyperlink"/>
          </w:rPr>
          <w:t>https://dev.azure.com/ORB-PCB/SM%20DI/_git/SandBox/pullrequests?_a=mine</w:t>
        </w:r>
      </w:hyperlink>
    </w:p>
    <w:p w14:paraId="462F4E9E" w14:textId="7B56D5A3" w:rsidR="00170C12" w:rsidRDefault="00170C12" w:rsidP="00170C12">
      <w:pPr>
        <w:pStyle w:val="ListParagraph"/>
        <w:numPr>
          <w:ilvl w:val="0"/>
          <w:numId w:val="28"/>
        </w:numPr>
      </w:pPr>
      <w:r>
        <w:t>Fill the relevant fields.</w:t>
      </w:r>
    </w:p>
    <w:p w14:paraId="4D4EC068" w14:textId="42B11DFB" w:rsidR="00170C12" w:rsidRDefault="00170C12" w:rsidP="00170C12">
      <w:pPr>
        <w:pStyle w:val="ListParagraph"/>
        <w:numPr>
          <w:ilvl w:val="0"/>
          <w:numId w:val="28"/>
        </w:numPr>
      </w:pPr>
      <w:r>
        <w:t>Click on create.</w:t>
      </w:r>
    </w:p>
    <w:p w14:paraId="1FD80066" w14:textId="37F45079" w:rsidR="00170C12" w:rsidRPr="00170C12" w:rsidRDefault="00170C12" w:rsidP="00C2351D">
      <w:pPr>
        <w:pStyle w:val="ListParagraph"/>
        <w:numPr>
          <w:ilvl w:val="0"/>
          <w:numId w:val="28"/>
        </w:numPr>
      </w:pPr>
      <w:r>
        <w:t xml:space="preserve">Click on </w:t>
      </w:r>
      <w:r>
        <w:t xml:space="preserve">complete – for merge into history of </w:t>
      </w:r>
      <w:r w:rsidR="00C2351D">
        <w:t>Diamond_Main</w:t>
      </w:r>
      <w:r>
        <w:t>.</w:t>
      </w:r>
    </w:p>
    <w:p w14:paraId="76FB0741" w14:textId="77777777" w:rsidR="00170C12" w:rsidRPr="00170C12" w:rsidRDefault="00170C12" w:rsidP="00170C12"/>
    <w:p w14:paraId="19B481DA" w14:textId="6241F249" w:rsidR="003312ED" w:rsidRDefault="00861450">
      <w:r>
        <w:rPr>
          <w:noProof/>
        </w:rPr>
        <w:drawing>
          <wp:inline distT="0" distB="0" distL="0" distR="0" wp14:anchorId="2FFC4A46" wp14:editId="7C67CEE2">
            <wp:extent cx="20117435" cy="207708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B808" w14:textId="6A300B06" w:rsidR="00170C12" w:rsidRDefault="00170C12">
      <w:r>
        <w:rPr>
          <w:noProof/>
        </w:rPr>
        <w:drawing>
          <wp:anchor distT="0" distB="0" distL="114300" distR="114300" simplePos="0" relativeHeight="251677696" behindDoc="0" locked="0" layoutInCell="1" allowOverlap="1" wp14:anchorId="0E01BAEF" wp14:editId="7A1E1181">
            <wp:simplePos x="0" y="0"/>
            <wp:positionH relativeFrom="column">
              <wp:posOffset>11249025</wp:posOffset>
            </wp:positionH>
            <wp:positionV relativeFrom="paragraph">
              <wp:posOffset>2399665</wp:posOffset>
            </wp:positionV>
            <wp:extent cx="12589510" cy="4810125"/>
            <wp:effectExtent l="0" t="0" r="2540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951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59F8E6" wp14:editId="05AE5624">
            <wp:extent cx="11153775" cy="9172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153775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D93E" w14:textId="1B103B5D" w:rsidR="00170C12" w:rsidRDefault="00170C12">
      <w:r>
        <w:rPr>
          <w:noProof/>
        </w:rPr>
        <w:drawing>
          <wp:inline distT="0" distB="0" distL="0" distR="0" wp14:anchorId="58C22DC2" wp14:editId="546B0308">
            <wp:extent cx="2805740" cy="68961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1377" cy="690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597F" w14:textId="6E123FCC" w:rsidR="003312ED" w:rsidRDefault="00C2351D">
      <w:pPr>
        <w:pStyle w:val="Heading2"/>
        <w:rPr>
          <w:szCs w:val="24"/>
        </w:rPr>
      </w:pPr>
      <w:r>
        <w:rPr>
          <w:szCs w:val="24"/>
        </w:rPr>
        <w:t>Prepare locally for the next feature</w:t>
      </w:r>
    </w:p>
    <w:p w14:paraId="4D2674DD" w14:textId="3B45527F" w:rsidR="00C2351D" w:rsidRDefault="00C2351D" w:rsidP="00C2351D"/>
    <w:p w14:paraId="6D7A93C5" w14:textId="54ABFD2A" w:rsidR="00C2351D" w:rsidRDefault="00C2351D" w:rsidP="00C2351D">
      <w:pPr>
        <w:pStyle w:val="ListParagraph"/>
        <w:numPr>
          <w:ilvl w:val="0"/>
          <w:numId w:val="29"/>
        </w:numPr>
      </w:pPr>
      <w:r>
        <w:t>Checkout to Diamond_Main branch</w:t>
      </w:r>
      <w:r w:rsidR="007E3996">
        <w:t>.</w:t>
      </w:r>
    </w:p>
    <w:p w14:paraId="272DEF53" w14:textId="5F9368C3" w:rsidR="00C2351D" w:rsidRDefault="00C2351D" w:rsidP="00C2351D">
      <w:pPr>
        <w:pStyle w:val="ListParagraph"/>
        <w:numPr>
          <w:ilvl w:val="0"/>
          <w:numId w:val="29"/>
        </w:numPr>
      </w:pPr>
      <w:r w:rsidRPr="00C2351D">
        <w:t xml:space="preserve">Update from remote (we merged pull </w:t>
      </w:r>
      <w:proofErr w:type="gramStart"/>
      <w:r w:rsidRPr="00C2351D">
        <w:t>request</w:t>
      </w:r>
      <w:proofErr w:type="gramEnd"/>
      <w:r w:rsidRPr="00C2351D">
        <w:t xml:space="preserve"> so we need to update locally)</w:t>
      </w:r>
      <w:r w:rsidR="007E3996">
        <w:t>.</w:t>
      </w:r>
    </w:p>
    <w:p w14:paraId="10CB3E21" w14:textId="23340A91" w:rsidR="007E3996" w:rsidRPr="007E3996" w:rsidRDefault="007E3996" w:rsidP="00C2351D">
      <w:pPr>
        <w:pStyle w:val="ListParagraph"/>
        <w:numPr>
          <w:ilvl w:val="0"/>
          <w:numId w:val="29"/>
        </w:numPr>
      </w:pPr>
      <w:r>
        <w:t xml:space="preserve">Delete local </w:t>
      </w:r>
      <w:r w:rsidRPr="0028659F">
        <w:rPr>
          <w:sz w:val="24"/>
          <w:szCs w:val="24"/>
        </w:rPr>
        <w:t>shlomi-alon/feature-test</w:t>
      </w:r>
      <w:r>
        <w:rPr>
          <w:sz w:val="24"/>
          <w:szCs w:val="24"/>
        </w:rPr>
        <w:t xml:space="preserve"> branch.</w:t>
      </w:r>
    </w:p>
    <w:p w14:paraId="45DB1788" w14:textId="5519C21F" w:rsidR="007E3996" w:rsidRPr="00C2351D" w:rsidRDefault="007E3996" w:rsidP="00C2351D">
      <w:pPr>
        <w:pStyle w:val="ListParagraph"/>
        <w:numPr>
          <w:ilvl w:val="0"/>
          <w:numId w:val="29"/>
        </w:numPr>
      </w:pPr>
      <w:r>
        <w:rPr>
          <w:sz w:val="24"/>
          <w:szCs w:val="24"/>
        </w:rPr>
        <w:t>G</w:t>
      </w:r>
      <w:r w:rsidRPr="00510487">
        <w:rPr>
          <w:sz w:val="24"/>
          <w:szCs w:val="24"/>
        </w:rPr>
        <w:t xml:space="preserve">o back to step </w:t>
      </w:r>
      <w:r>
        <w:rPr>
          <w:sz w:val="24"/>
          <w:szCs w:val="24"/>
        </w:rPr>
        <w:t>2 for new feature branch.</w:t>
      </w:r>
    </w:p>
    <w:p w14:paraId="226AF8C7" w14:textId="64616302" w:rsidR="00C2351D" w:rsidRDefault="007E3996" w:rsidP="007E3996">
      <w:r>
        <w:rPr>
          <w:noProof/>
        </w:rPr>
        <w:drawing>
          <wp:anchor distT="0" distB="0" distL="114300" distR="114300" simplePos="0" relativeHeight="251681792" behindDoc="0" locked="0" layoutInCell="1" allowOverlap="1" wp14:anchorId="0308931F" wp14:editId="5947C986">
            <wp:simplePos x="0" y="0"/>
            <wp:positionH relativeFrom="column">
              <wp:posOffset>8848725</wp:posOffset>
            </wp:positionH>
            <wp:positionV relativeFrom="paragraph">
              <wp:posOffset>18415</wp:posOffset>
            </wp:positionV>
            <wp:extent cx="3876675" cy="2847975"/>
            <wp:effectExtent l="0" t="0" r="9525" b="9525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9CF0B09" wp14:editId="64D371E6">
            <wp:simplePos x="0" y="0"/>
            <wp:positionH relativeFrom="column">
              <wp:posOffset>4305300</wp:posOffset>
            </wp:positionH>
            <wp:positionV relativeFrom="paragraph">
              <wp:posOffset>8890</wp:posOffset>
            </wp:positionV>
            <wp:extent cx="4400550" cy="2867025"/>
            <wp:effectExtent l="0" t="0" r="0" b="9525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AC3F1BC" wp14:editId="2633CF33">
            <wp:extent cx="4210050" cy="2940992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15231" cy="294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4737" w14:textId="0C085805" w:rsidR="003312ED" w:rsidRDefault="003312ED"/>
    <w:p w14:paraId="5980DD47" w14:textId="084BD921" w:rsidR="00C01364" w:rsidRDefault="00C01364" w:rsidP="00580555">
      <w:pPr>
        <w:pStyle w:val="Heading2"/>
        <w:rPr>
          <w:szCs w:val="24"/>
        </w:rPr>
      </w:pPr>
      <w:r>
        <w:rPr>
          <w:szCs w:val="24"/>
        </w:rPr>
        <w:t>Important notes</w:t>
      </w:r>
    </w:p>
    <w:p w14:paraId="60D57584" w14:textId="77777777" w:rsidR="00580555" w:rsidRPr="00580555" w:rsidRDefault="00580555" w:rsidP="00580555"/>
    <w:p w14:paraId="4AA4D704" w14:textId="77777777" w:rsidR="00C01364" w:rsidRPr="00C01364" w:rsidRDefault="00C01364" w:rsidP="00C01364">
      <w:pPr>
        <w:pStyle w:val="ListParagraph"/>
        <w:numPr>
          <w:ilvl w:val="0"/>
          <w:numId w:val="31"/>
        </w:numPr>
        <w:spacing w:after="0" w:line="240" w:lineRule="auto"/>
        <w:cnfStyle w:val="001000100000" w:firstRow="0" w:lastRow="0" w:firstColumn="1" w:lastColumn="0" w:oddVBand="0" w:evenVBand="0" w:oddHBand="1" w:evenHBand="0" w:firstRowFirstColumn="0" w:firstRowLastColumn="0" w:lastRowFirstColumn="0" w:lastRowLastColumn="0"/>
        <w:rPr>
          <w:b/>
          <w:bCs/>
          <w:color w:val="FF0000"/>
          <w:sz w:val="24"/>
          <w:szCs w:val="24"/>
        </w:rPr>
      </w:pPr>
      <w:r w:rsidRPr="00C01364">
        <w:rPr>
          <w:color w:val="FF0000"/>
          <w:sz w:val="24"/>
          <w:szCs w:val="24"/>
        </w:rPr>
        <w:t>This guide refers to the main branch as Diamond_Main, but it's relevant for all main branches (DI4SM_0.3, Diamond_3.8, Diamond_5.0)</w:t>
      </w:r>
      <w:r w:rsidRPr="00C01364">
        <w:rPr>
          <w:b/>
          <w:bCs/>
          <w:color w:val="FF0000"/>
          <w:sz w:val="24"/>
          <w:szCs w:val="24"/>
        </w:rPr>
        <w:t>.</w:t>
      </w:r>
    </w:p>
    <w:p w14:paraId="093B7FDC" w14:textId="52BAB126" w:rsidR="00C01364" w:rsidRDefault="00C01364" w:rsidP="00C01364">
      <w:pPr>
        <w:pStyle w:val="ListParagraph"/>
        <w:numPr>
          <w:ilvl w:val="0"/>
          <w:numId w:val="31"/>
        </w:numPr>
        <w:rPr>
          <w:color w:val="FF0000"/>
          <w:sz w:val="24"/>
          <w:szCs w:val="24"/>
        </w:rPr>
      </w:pPr>
      <w:r w:rsidRPr="00C01364">
        <w:rPr>
          <w:color w:val="FF0000"/>
          <w:sz w:val="24"/>
          <w:szCs w:val="24"/>
        </w:rPr>
        <w:t>The merging of branches should be continuous as we do it today in RTC (See diagram below)</w:t>
      </w:r>
    </w:p>
    <w:p w14:paraId="5C401D72" w14:textId="77777777" w:rsidR="00C01364" w:rsidRPr="00C01364" w:rsidRDefault="00C01364" w:rsidP="00C01364">
      <w:pPr>
        <w:rPr>
          <w:color w:val="FF0000"/>
          <w:sz w:val="24"/>
          <w:szCs w:val="24"/>
        </w:rPr>
      </w:pPr>
    </w:p>
    <w:p w14:paraId="108E0618" w14:textId="1F7C77BD" w:rsidR="003312ED" w:rsidRDefault="00C01364" w:rsidP="008D6D77">
      <w:r>
        <w:rPr>
          <w:noProof/>
        </w:rPr>
        <w:drawing>
          <wp:inline distT="0" distB="0" distL="0" distR="0" wp14:anchorId="050A48A2" wp14:editId="76912073">
            <wp:extent cx="20116800" cy="63341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680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312ED">
      <w:footerReference w:type="default" r:id="rId37"/>
      <w:pgSz w:w="12240" w:h="15840" w:code="1"/>
      <w:pgMar w:top="1440" w:right="1440" w:bottom="1440" w:left="1440" w:header="720" w:footer="86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31B8CD" w14:textId="77777777" w:rsidR="00203260" w:rsidRDefault="00203260">
      <w:pPr>
        <w:spacing w:after="0" w:line="240" w:lineRule="auto"/>
      </w:pPr>
      <w:r>
        <w:separator/>
      </w:r>
    </w:p>
  </w:endnote>
  <w:endnote w:type="continuationSeparator" w:id="0">
    <w:p w14:paraId="67BE48A5" w14:textId="77777777" w:rsidR="00203260" w:rsidRDefault="002032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5090C1" w14:textId="77777777" w:rsidR="001E042A" w:rsidRDefault="001E042A" w:rsidP="001E042A">
    <w:pPr>
      <w:pStyle w:val="Footer"/>
    </w:pPr>
    <w:r w:rsidRPr="001E042A">
      <w:fldChar w:fldCharType="begin"/>
    </w:r>
    <w:r w:rsidRPr="001E042A">
      <w:instrText xml:space="preserve"> PAGE   \* MERGEFORMAT </w:instrText>
    </w:r>
    <w:r w:rsidRPr="001E042A">
      <w:fldChar w:fldCharType="separate"/>
    </w:r>
    <w:r w:rsidR="00D57E3E">
      <w:t>1</w:t>
    </w:r>
    <w:r w:rsidRPr="001E042A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39D94C" w14:textId="77777777" w:rsidR="00203260" w:rsidRDefault="00203260">
      <w:pPr>
        <w:spacing w:after="0" w:line="240" w:lineRule="auto"/>
      </w:pPr>
      <w:r>
        <w:separator/>
      </w:r>
    </w:p>
  </w:footnote>
  <w:footnote w:type="continuationSeparator" w:id="0">
    <w:p w14:paraId="14DF3D54" w14:textId="77777777" w:rsidR="00203260" w:rsidRDefault="002032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4A24C16A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532106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7C49E06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C2E0BE8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54207C2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37AAA3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31E90D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48A6F7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1C787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7E04C5A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58321C"/>
    <w:multiLevelType w:val="hybridMultilevel"/>
    <w:tmpl w:val="4E44D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5BD582D"/>
    <w:multiLevelType w:val="hybridMultilevel"/>
    <w:tmpl w:val="E36C5F02"/>
    <w:lvl w:ilvl="0" w:tplc="E6640BB8">
      <w:start w:val="1"/>
      <w:numFmt w:val="decimal"/>
      <w:pStyle w:val="Heading2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5A090F"/>
    <w:multiLevelType w:val="hybridMultilevel"/>
    <w:tmpl w:val="744022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0E04C4"/>
    <w:multiLevelType w:val="hybridMultilevel"/>
    <w:tmpl w:val="2A2E6E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6E5F3B"/>
    <w:multiLevelType w:val="hybridMultilevel"/>
    <w:tmpl w:val="5792FD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90172F"/>
    <w:multiLevelType w:val="hybridMultilevel"/>
    <w:tmpl w:val="1ADE1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C7156"/>
    <w:multiLevelType w:val="hybridMultilevel"/>
    <w:tmpl w:val="77440B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5F4E82"/>
    <w:multiLevelType w:val="hybridMultilevel"/>
    <w:tmpl w:val="384285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C511CB"/>
    <w:multiLevelType w:val="hybridMultilevel"/>
    <w:tmpl w:val="8E00F8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B45F7B"/>
    <w:multiLevelType w:val="multilevel"/>
    <w:tmpl w:val="92E019AE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7D658D"/>
    <w:multiLevelType w:val="hybridMultilevel"/>
    <w:tmpl w:val="FE9E91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3D3088"/>
    <w:multiLevelType w:val="hybridMultilevel"/>
    <w:tmpl w:val="C2BE856E"/>
    <w:lvl w:ilvl="0" w:tplc="4832F3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FF0000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787987"/>
    <w:multiLevelType w:val="multilevel"/>
    <w:tmpl w:val="DBDC051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2E74B5" w:themeColor="accent1" w:themeShade="BF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color w:val="2E74B5" w:themeColor="accent1" w:themeShade="BF"/>
      </w:rPr>
    </w:lvl>
    <w:lvl w:ilvl="2">
      <w:start w:val="1"/>
      <w:numFmt w:val="decimal"/>
      <w:lvlText w:val="%3."/>
      <w:lvlJc w:val="right"/>
      <w:pPr>
        <w:ind w:left="2160" w:hanging="180"/>
      </w:pPr>
      <w:rPr>
        <w:rFonts w:hint="default"/>
        <w:color w:val="2E74B5" w:themeColor="accent1" w:themeShade="BF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color w:val="2E74B5" w:themeColor="accent1" w:themeShade="BF"/>
      </w:rPr>
    </w:lvl>
    <w:lvl w:ilvl="4">
      <w:start w:val="1"/>
      <w:numFmt w:val="decimal"/>
      <w:lvlText w:val="%5."/>
      <w:lvlJc w:val="left"/>
      <w:pPr>
        <w:ind w:left="3600" w:hanging="360"/>
      </w:pPr>
      <w:rPr>
        <w:rFonts w:hint="default"/>
        <w:color w:val="2E74B5" w:themeColor="accent1" w:themeShade="BF"/>
      </w:rPr>
    </w:lvl>
    <w:lvl w:ilvl="5">
      <w:start w:val="1"/>
      <w:numFmt w:val="decimal"/>
      <w:lvlText w:val="%6."/>
      <w:lvlJc w:val="right"/>
      <w:pPr>
        <w:ind w:left="4320" w:hanging="180"/>
      </w:pPr>
      <w:rPr>
        <w:rFonts w:hint="default"/>
        <w:color w:val="2E74B5" w:themeColor="accent1" w:themeShade="BF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color w:val="2E74B5" w:themeColor="accent1" w:themeShade="BF"/>
      </w:rPr>
    </w:lvl>
    <w:lvl w:ilvl="7">
      <w:start w:val="1"/>
      <w:numFmt w:val="decimal"/>
      <w:lvlText w:val="%8."/>
      <w:lvlJc w:val="left"/>
      <w:pPr>
        <w:ind w:left="5760" w:hanging="360"/>
      </w:pPr>
      <w:rPr>
        <w:rFonts w:hint="default"/>
        <w:color w:val="2E74B5" w:themeColor="accent1" w:themeShade="BF"/>
      </w:rPr>
    </w:lvl>
    <w:lvl w:ilvl="8">
      <w:start w:val="1"/>
      <w:numFmt w:val="decimal"/>
      <w:lvlText w:val="%9."/>
      <w:lvlJc w:val="right"/>
      <w:pPr>
        <w:ind w:left="6480" w:hanging="180"/>
      </w:pPr>
      <w:rPr>
        <w:rFonts w:hint="default"/>
        <w:color w:val="2E74B5" w:themeColor="accent1" w:themeShade="BF"/>
      </w:rPr>
    </w:lvl>
  </w:abstractNum>
  <w:abstractNum w:abstractNumId="23" w15:restartNumberingAfterBreak="0">
    <w:nsid w:val="5E7A38AA"/>
    <w:multiLevelType w:val="hybridMultilevel"/>
    <w:tmpl w:val="9D1603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5704244"/>
    <w:multiLevelType w:val="hybridMultilevel"/>
    <w:tmpl w:val="B27E2D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7E5D71"/>
    <w:multiLevelType w:val="multilevel"/>
    <w:tmpl w:val="5F92E4C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432" w:hanging="288"/>
      </w:pPr>
      <w:rPr>
        <w:rFonts w:ascii="Symbol" w:hAnsi="Symbol" w:hint="default"/>
        <w:color w:val="2E74B5" w:themeColor="accent1" w:themeShade="BF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2E74B5" w:themeColor="accent1" w:themeShade="BF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2E74B5" w:themeColor="accent1" w:themeShade="BF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2E74B5" w:themeColor="accent1" w:themeShade="BF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  <w:color w:val="2E74B5" w:themeColor="accent1" w:themeShade="BF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  <w:color w:val="2E74B5" w:themeColor="accent1" w:themeShade="BF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  <w:color w:val="2E74B5" w:themeColor="accent1" w:themeShade="BF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  <w:color w:val="2E74B5" w:themeColor="accent1" w:themeShade="BF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  <w:color w:val="2E74B5" w:themeColor="accent1" w:themeShade="BF"/>
      </w:rPr>
    </w:lvl>
  </w:abstractNum>
  <w:abstractNum w:abstractNumId="26" w15:restartNumberingAfterBreak="0">
    <w:nsid w:val="73E8565B"/>
    <w:multiLevelType w:val="hybridMultilevel"/>
    <w:tmpl w:val="2C9AA0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DFC77D5"/>
    <w:multiLevelType w:val="hybridMultilevel"/>
    <w:tmpl w:val="AAFABE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E140A73"/>
    <w:multiLevelType w:val="hybridMultilevel"/>
    <w:tmpl w:val="05ACD3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25"/>
  </w:num>
  <w:num w:numId="3">
    <w:abstractNumId w:val="25"/>
    <w:lvlOverride w:ilvl="0">
      <w:startOverride w:val="1"/>
    </w:lvlOverride>
  </w:num>
  <w:num w:numId="4">
    <w:abstractNumId w:val="11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2"/>
  </w:num>
  <w:num w:numId="16">
    <w:abstractNumId w:val="18"/>
  </w:num>
  <w:num w:numId="17">
    <w:abstractNumId w:val="28"/>
  </w:num>
  <w:num w:numId="18">
    <w:abstractNumId w:val="24"/>
  </w:num>
  <w:num w:numId="19">
    <w:abstractNumId w:val="27"/>
  </w:num>
  <w:num w:numId="20">
    <w:abstractNumId w:val="19"/>
  </w:num>
  <w:num w:numId="21">
    <w:abstractNumId w:val="26"/>
  </w:num>
  <w:num w:numId="22">
    <w:abstractNumId w:val="23"/>
  </w:num>
  <w:num w:numId="23">
    <w:abstractNumId w:val="14"/>
  </w:num>
  <w:num w:numId="24">
    <w:abstractNumId w:val="17"/>
  </w:num>
  <w:num w:numId="25">
    <w:abstractNumId w:val="12"/>
  </w:num>
  <w:num w:numId="26">
    <w:abstractNumId w:val="16"/>
  </w:num>
  <w:num w:numId="27">
    <w:abstractNumId w:val="10"/>
  </w:num>
  <w:num w:numId="28">
    <w:abstractNumId w:val="13"/>
  </w:num>
  <w:num w:numId="29">
    <w:abstractNumId w:val="20"/>
  </w:num>
  <w:num w:numId="30">
    <w:abstractNumId w:val="15"/>
  </w:num>
  <w:num w:numId="3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AFC"/>
    <w:rsid w:val="00074A92"/>
    <w:rsid w:val="00083B37"/>
    <w:rsid w:val="000A0612"/>
    <w:rsid w:val="00170C12"/>
    <w:rsid w:val="001A1C55"/>
    <w:rsid w:val="001A728E"/>
    <w:rsid w:val="001E042A"/>
    <w:rsid w:val="00203260"/>
    <w:rsid w:val="00225505"/>
    <w:rsid w:val="0028659F"/>
    <w:rsid w:val="003312ED"/>
    <w:rsid w:val="004018C1"/>
    <w:rsid w:val="004727F4"/>
    <w:rsid w:val="004A0A8D"/>
    <w:rsid w:val="00510487"/>
    <w:rsid w:val="00575B92"/>
    <w:rsid w:val="00580555"/>
    <w:rsid w:val="005B54FE"/>
    <w:rsid w:val="005D4DC9"/>
    <w:rsid w:val="005F7999"/>
    <w:rsid w:val="00626EDA"/>
    <w:rsid w:val="006B6961"/>
    <w:rsid w:val="006D7FF8"/>
    <w:rsid w:val="00704472"/>
    <w:rsid w:val="0071644B"/>
    <w:rsid w:val="00721666"/>
    <w:rsid w:val="00791457"/>
    <w:rsid w:val="007E3996"/>
    <w:rsid w:val="007F372E"/>
    <w:rsid w:val="00830C3B"/>
    <w:rsid w:val="00832C8E"/>
    <w:rsid w:val="00861450"/>
    <w:rsid w:val="008956ED"/>
    <w:rsid w:val="008D5E06"/>
    <w:rsid w:val="008D6D77"/>
    <w:rsid w:val="00900F03"/>
    <w:rsid w:val="00954BFF"/>
    <w:rsid w:val="00A33E27"/>
    <w:rsid w:val="00AA316B"/>
    <w:rsid w:val="00B600E1"/>
    <w:rsid w:val="00BC1FD2"/>
    <w:rsid w:val="00C01364"/>
    <w:rsid w:val="00C2351D"/>
    <w:rsid w:val="00C92C41"/>
    <w:rsid w:val="00D15AFC"/>
    <w:rsid w:val="00D57E3E"/>
    <w:rsid w:val="00D83710"/>
    <w:rsid w:val="00DB24CB"/>
    <w:rsid w:val="00DF5013"/>
    <w:rsid w:val="00E06B2B"/>
    <w:rsid w:val="00E9640A"/>
    <w:rsid w:val="00EE362C"/>
    <w:rsid w:val="00F1586E"/>
    <w:rsid w:val="00F255BA"/>
    <w:rsid w:val="00F2794E"/>
    <w:rsid w:val="00FB41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8D6C0"/>
  <w15:chartTrackingRefBased/>
  <w15:docId w15:val="{45FF0CBD-D8B6-430B-B85E-4F9122D724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404040" w:themeColor="text1" w:themeTint="BF"/>
        <w:sz w:val="18"/>
        <w:szCs w:val="18"/>
        <w:lang w:val="en-US" w:eastAsia="ja-JP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semiHidden="1" w:uiPriority="36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42A"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600" w:after="240" w:line="240" w:lineRule="auto"/>
      <w:outlineLvl w:val="0"/>
    </w:pPr>
    <w:rPr>
      <w:b/>
      <w:bCs/>
      <w:caps/>
      <w:color w:val="1F4E79" w:themeColor="accent1" w:themeShade="8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D5E06"/>
    <w:pPr>
      <w:keepNext/>
      <w:keepLines/>
      <w:numPr>
        <w:numId w:val="4"/>
      </w:numPr>
      <w:spacing w:before="360" w:after="120" w:line="240" w:lineRule="auto"/>
      <w:outlineLvl w:val="1"/>
    </w:pPr>
    <w:rPr>
      <w:b/>
      <w:bCs/>
      <w:color w:val="2E74B5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D5E0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5E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5E0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5E0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5E0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"/>
    <w:qFormat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TitleChar">
    <w:name w:val="Title Char"/>
    <w:basedOn w:val="DefaultParagraphFont"/>
    <w:link w:val="Title"/>
    <w:uiPriority w:val="1"/>
    <w:rsid w:val="008D6D77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link w:val="SubtitleChar"/>
    <w:uiPriority w:val="2"/>
    <w:qFormat/>
    <w:rsid w:val="008D5E06"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2E74B5" w:themeColor="accent1" w:themeShade="BF"/>
      <w:sz w:val="24"/>
    </w:rPr>
  </w:style>
  <w:style w:type="character" w:customStyle="1" w:styleId="SubtitleChar">
    <w:name w:val="Subtitle Char"/>
    <w:basedOn w:val="DefaultParagraphFont"/>
    <w:link w:val="Subtitle"/>
    <w:uiPriority w:val="2"/>
    <w:rsid w:val="008D5E06"/>
    <w:rPr>
      <w:b/>
      <w:bCs/>
      <w:color w:val="2E74B5" w:themeColor="accent1" w:themeShade="BF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Pr>
      <w:b/>
      <w:bCs/>
      <w:caps/>
      <w:color w:val="1F4E79" w:themeColor="accent1" w:themeShade="80"/>
      <w:sz w:val="28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19"/>
    <w:rsid w:val="008D5E06"/>
    <w:pPr>
      <w:spacing w:after="160" w:line="264" w:lineRule="auto"/>
      <w:ind w:right="576"/>
    </w:pPr>
    <w:rPr>
      <w:i/>
      <w:iCs/>
      <w:color w:val="595959" w:themeColor="text1" w:themeTint="A6"/>
      <w:sz w:val="1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D5E0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D5E06"/>
    <w:rPr>
      <w:b/>
      <w:bCs/>
      <w:color w:val="2E74B5" w:themeColor="accent1" w:themeShade="BF"/>
      <w:sz w:val="24"/>
    </w:rPr>
  </w:style>
  <w:style w:type="paragraph" w:styleId="ListBullet">
    <w:name w:val="List Bullet"/>
    <w:basedOn w:val="Normal"/>
    <w:uiPriority w:val="11"/>
    <w:unhideWhenUsed/>
    <w:qFormat/>
    <w:pPr>
      <w:numPr>
        <w:numId w:val="2"/>
      </w:numPr>
      <w:spacing w:after="60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rsid w:val="001E042A"/>
    <w:pPr>
      <w:spacing w:before="200" w:after="0" w:line="240" w:lineRule="auto"/>
      <w:ind w:left="-216"/>
      <w:contextualSpacing/>
    </w:pPr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character" w:customStyle="1" w:styleId="FooterChar">
    <w:name w:val="Footer Char"/>
    <w:basedOn w:val="DefaultParagraphFont"/>
    <w:link w:val="Footer"/>
    <w:uiPriority w:val="99"/>
    <w:rsid w:val="001E042A"/>
    <w:rPr>
      <w:rFonts w:asciiTheme="majorHAnsi" w:eastAsiaTheme="majorEastAsia" w:hAnsiTheme="majorHAnsi" w:cstheme="majorBidi"/>
      <w:noProof/>
      <w:color w:val="1F4E79" w:themeColor="accent1" w:themeShade="80"/>
      <w:sz w:val="20"/>
    </w:rPr>
  </w:style>
  <w:style w:type="table" w:styleId="GridTable4-Accent1">
    <w:name w:val="Grid Table 4 Accent 1"/>
    <w:basedOn w:val="TableNormal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eGridLight">
    <w:name w:val="Grid Table Light"/>
    <w:basedOn w:val="TableNormal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ProjectScopeTable">
    <w:name w:val="Project Scope Table"/>
    <w:basedOn w:val="TableNormal"/>
    <w:uiPriority w:val="99"/>
    <w:pPr>
      <w:spacing w:before="120" w:after="120" w:line="240" w:lineRule="auto"/>
    </w:p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character" w:customStyle="1" w:styleId="Heading4Char">
    <w:name w:val="Heading 4 Char"/>
    <w:basedOn w:val="DefaultParagraphFont"/>
    <w:link w:val="Heading4"/>
    <w:uiPriority w:val="9"/>
    <w:semiHidden/>
    <w:rsid w:val="008D5E06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5E06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5E06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5E06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8D5E06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8D5E06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8D5E06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8D5E06"/>
    <w:rPr>
      <w:b/>
      <w:bCs/>
      <w:caps w:val="0"/>
      <w:smallCaps/>
      <w:color w:val="2E74B5" w:themeColor="accent1" w:themeShade="BF"/>
      <w:spacing w:val="5"/>
    </w:rPr>
  </w:style>
  <w:style w:type="paragraph" w:styleId="BlockText">
    <w:name w:val="Block Text"/>
    <w:basedOn w:val="Normal"/>
    <w:uiPriority w:val="99"/>
    <w:semiHidden/>
    <w:unhideWhenUsed/>
    <w:rsid w:val="008D5E06"/>
    <w:pPr>
      <w:pBdr>
        <w:top w:val="single" w:sz="2" w:space="10" w:color="2E74B5" w:themeColor="accent1" w:themeShade="BF"/>
        <w:left w:val="single" w:sz="2" w:space="10" w:color="2E74B5" w:themeColor="accent1" w:themeShade="BF"/>
        <w:bottom w:val="single" w:sz="2" w:space="10" w:color="2E74B5" w:themeColor="accent1" w:themeShade="BF"/>
        <w:right w:val="single" w:sz="2" w:space="10" w:color="2E74B5" w:themeColor="accent1" w:themeShade="BF"/>
      </w:pBdr>
      <w:ind w:left="1152" w:right="1152"/>
    </w:pPr>
    <w:rPr>
      <w:rFonts w:eastAsiaTheme="minorEastAsia"/>
      <w:i/>
      <w:iCs/>
      <w:color w:val="2E74B5" w:themeColor="accent1" w:themeShade="BF"/>
    </w:rPr>
  </w:style>
  <w:style w:type="character" w:styleId="Hyperlink">
    <w:name w:val="Hyperlink"/>
    <w:basedOn w:val="DefaultParagraphFont"/>
    <w:uiPriority w:val="99"/>
    <w:unhideWhenUsed/>
    <w:rsid w:val="008D5E06"/>
    <w:rPr>
      <w:color w:val="D7230D" w:themeColor="accent6" w:themeShade="B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D5E06"/>
    <w:rPr>
      <w:color w:val="595959" w:themeColor="text1" w:themeTint="A6"/>
      <w:shd w:val="clear" w:color="auto" w:fill="E1DFDD"/>
    </w:rPr>
  </w:style>
  <w:style w:type="paragraph" w:styleId="ListNumber">
    <w:name w:val="List Number"/>
    <w:basedOn w:val="Normal"/>
    <w:uiPriority w:val="11"/>
    <w:rsid w:val="00704472"/>
    <w:pPr>
      <w:numPr>
        <w:numId w:val="15"/>
      </w:numPr>
      <w:contextualSpacing/>
    </w:pPr>
  </w:style>
  <w:style w:type="table" w:styleId="PlainTable4">
    <w:name w:val="Plain Table 4"/>
    <w:basedOn w:val="TableNormal"/>
    <w:uiPriority w:val="44"/>
    <w:rsid w:val="00083B37"/>
    <w:pPr>
      <w:spacing w:after="0" w:line="240" w:lineRule="auto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 w:val="0"/>
        <w:bCs/>
        <w:i w:val="0"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D15AFC"/>
    <w:pPr>
      <w:spacing w:after="160" w:line="259" w:lineRule="auto"/>
      <w:ind w:left="720"/>
      <w:contextualSpacing/>
    </w:pPr>
    <w:rPr>
      <w:color w:val="auto"/>
      <w:sz w:val="22"/>
      <w:szCs w:val="22"/>
      <w:lang w:eastAsia="en-US" w:bidi="he-IL"/>
    </w:rPr>
  </w:style>
  <w:style w:type="character" w:styleId="UnresolvedMention">
    <w:name w:val="Unresolved Mention"/>
    <w:basedOn w:val="DefaultParagraphFont"/>
    <w:uiPriority w:val="99"/>
    <w:semiHidden/>
    <w:unhideWhenUsed/>
    <w:rsid w:val="00D15AF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15AFC"/>
    <w:rPr>
      <w:color w:val="92588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233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glossaryDocument" Target="glossary/document.xml"/><Relationship Id="rId21" Type="http://schemas.openxmlformats.org/officeDocument/2006/relationships/image" Target="cid:image001.png@01D81E68.EE4A2BE0" TargetMode="External"/><Relationship Id="rId34" Type="http://schemas.openxmlformats.org/officeDocument/2006/relationships/image" Target="media/image24.png"/><Relationship Id="rId7" Type="http://schemas.openxmlformats.org/officeDocument/2006/relationships/hyperlink" Target="https://dev.azure.com/ORB-PCB/SM%20DI/_git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dev.azure.com/ORB-PCB/SM%20DI/_git/SandBox/pullrequests?_a=mine" TargetMode="External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ORB-PCB@dev.azure.com/ORB-PCB/SM%20DI/_git/SandBox" TargetMode="External"/><Relationship Id="rId3" Type="http://schemas.openxmlformats.org/officeDocument/2006/relationships/settings" Target="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ata\Users\shlom-al\AppData\Roaming\Microsoft\Templates\Project%20scope%20report%20(Business%20Blue%20design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59E8BC9820D4597883A74297CF64E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3A4760-3CB3-4F13-A340-72037C96789D}"/>
      </w:docPartPr>
      <w:docPartBody>
        <w:p w:rsidR="00000000" w:rsidRDefault="00F53481">
          <w:pPr>
            <w:pStyle w:val="359E8BC9820D4597883A74297CF64E7F"/>
          </w:pPr>
          <w:r>
            <w:t>Date</w:t>
          </w:r>
        </w:p>
      </w:docPartBody>
    </w:docPart>
    <w:docPart>
      <w:docPartPr>
        <w:name w:val="231A366245454C528CF03F1F72900E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CEC8607-A512-440B-8DFE-23010F0A1247}"/>
      </w:docPartPr>
      <w:docPartBody>
        <w:p w:rsidR="00000000" w:rsidRDefault="00F53481">
          <w:pPr>
            <w:pStyle w:val="231A366245454C528CF03F1F72900E61"/>
          </w:pPr>
          <w:r>
            <w:t>Overview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isha">
    <w:panose1 w:val="020B0502040204020203"/>
    <w:charset w:val="00"/>
    <w:family w:val="swiss"/>
    <w:pitch w:val="variable"/>
    <w:sig w:usb0="80000807" w:usb1="40000042" w:usb2="00000000" w:usb3="00000000" w:csb0="0000002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09F"/>
    <w:rsid w:val="0010409F"/>
    <w:rsid w:val="00F53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507A65F989640ABAC385A50274F334D">
    <w:name w:val="F507A65F989640ABAC385A50274F334D"/>
  </w:style>
  <w:style w:type="paragraph" w:customStyle="1" w:styleId="EC0E5C830E884E1B9A51508F4711E2E4">
    <w:name w:val="EC0E5C830E884E1B9A51508F4711E2E4"/>
  </w:style>
  <w:style w:type="paragraph" w:customStyle="1" w:styleId="359E8BC9820D4597883A74297CF64E7F">
    <w:name w:val="359E8BC9820D4597883A74297CF64E7F"/>
  </w:style>
  <w:style w:type="paragraph" w:customStyle="1" w:styleId="231A366245454C528CF03F1F72900E61">
    <w:name w:val="231A366245454C528CF03F1F72900E61"/>
  </w:style>
  <w:style w:type="paragraph" w:customStyle="1" w:styleId="29B4F66F0B9C42048400ECC112C26055">
    <w:name w:val="29B4F66F0B9C42048400ECC112C26055"/>
  </w:style>
  <w:style w:type="paragraph" w:customStyle="1" w:styleId="4C7610A93FBF4B109A523882A2340D68">
    <w:name w:val="4C7610A93FBF4B109A523882A2340D68"/>
  </w:style>
  <w:style w:type="paragraph" w:customStyle="1" w:styleId="B37CD5B8EEEC4C57981EB46E71C25799">
    <w:name w:val="B37CD5B8EEEC4C57981EB46E71C25799"/>
  </w:style>
  <w:style w:type="paragraph" w:customStyle="1" w:styleId="55FE8AB1120F4DD8AFEAF10D9CCE418E">
    <w:name w:val="55FE8AB1120F4DD8AFEAF10D9CCE418E"/>
  </w:style>
  <w:style w:type="paragraph" w:customStyle="1" w:styleId="84275D0BD10A4FF98C6BE7A304CE4D97">
    <w:name w:val="84275D0BD10A4FF98C6BE7A304CE4D97"/>
  </w:style>
  <w:style w:type="paragraph" w:customStyle="1" w:styleId="05E910A41F334C4F8584A6B22D55B040">
    <w:name w:val="05E910A41F334C4F8584A6B22D55B040"/>
  </w:style>
  <w:style w:type="paragraph" w:customStyle="1" w:styleId="EE2E5D0645394EAF9F4C606B1BACF513">
    <w:name w:val="EE2E5D0645394EAF9F4C606B1BACF513"/>
  </w:style>
  <w:style w:type="paragraph" w:customStyle="1" w:styleId="9BB5F3B414484D58B4C9B1AD7DCCC023">
    <w:name w:val="9BB5F3B414484D58B4C9B1AD7DCCC023"/>
  </w:style>
  <w:style w:type="paragraph" w:customStyle="1" w:styleId="ACB404C365234268803B4DCC4E299195">
    <w:name w:val="ACB404C365234268803B4DCC4E299195"/>
  </w:style>
  <w:style w:type="paragraph" w:customStyle="1" w:styleId="6811B1842B384C519299F67840DB3319">
    <w:name w:val="6811B1842B384C519299F67840DB3319"/>
  </w:style>
  <w:style w:type="paragraph" w:customStyle="1" w:styleId="272A7B40158649CCB4E780BDE9887237">
    <w:name w:val="272A7B40158649CCB4E780BDE9887237"/>
  </w:style>
  <w:style w:type="paragraph" w:customStyle="1" w:styleId="EF4C1B41802C4C029AF11B29D0AC9731">
    <w:name w:val="EF4C1B41802C4C029AF11B29D0AC9731"/>
  </w:style>
  <w:style w:type="paragraph" w:customStyle="1" w:styleId="59B547A2186446959790A83E4FAEDFD5">
    <w:name w:val="59B547A2186446959790A83E4FAEDFD5"/>
  </w:style>
  <w:style w:type="paragraph" w:customStyle="1" w:styleId="DAA1A31BAB354845A78458BDB6A03773">
    <w:name w:val="DAA1A31BAB354845A78458BDB6A03773"/>
  </w:style>
  <w:style w:type="paragraph" w:customStyle="1" w:styleId="815D8898CE5340A8B0309A4C3A1B2C30">
    <w:name w:val="815D8898CE5340A8B0309A4C3A1B2C30"/>
  </w:style>
  <w:style w:type="paragraph" w:customStyle="1" w:styleId="21F399908AEA47CAA85EEEDB577A709C">
    <w:name w:val="21F399908AEA47CAA85EEEDB577A709C"/>
  </w:style>
  <w:style w:type="paragraph" w:customStyle="1" w:styleId="AAB150F07FF341329DC725D8AC21D662">
    <w:name w:val="AAB150F07FF341329DC725D8AC21D662"/>
  </w:style>
  <w:style w:type="paragraph" w:customStyle="1" w:styleId="669C7A02D2B74A31A56D62C803E9E7F4">
    <w:name w:val="669C7A02D2B74A31A56D62C803E9E7F4"/>
  </w:style>
  <w:style w:type="paragraph" w:customStyle="1" w:styleId="A2C428B504154C128082C535D7B16DA5">
    <w:name w:val="A2C428B504154C128082C535D7B16DA5"/>
  </w:style>
  <w:style w:type="paragraph" w:customStyle="1" w:styleId="1A47B4A425A44293ADF850F53B8B3234">
    <w:name w:val="1A47B4A425A44293ADF850F53B8B3234"/>
  </w:style>
  <w:style w:type="paragraph" w:customStyle="1" w:styleId="586003B89C6E427C861ECA52DFE6DF15">
    <w:name w:val="586003B89C6E427C861ECA52DFE6DF15"/>
  </w:style>
  <w:style w:type="paragraph" w:customStyle="1" w:styleId="52A7A4C7B05549C4BE6E1701593C52F5">
    <w:name w:val="52A7A4C7B05549C4BE6E1701593C52F5"/>
  </w:style>
  <w:style w:type="paragraph" w:customStyle="1" w:styleId="D7A01442FBA44665A66BA9965BCE4A86">
    <w:name w:val="D7A01442FBA44665A66BA9965BCE4A86"/>
  </w:style>
  <w:style w:type="paragraph" w:customStyle="1" w:styleId="B8DAF47297F944678D6354F048EB619F">
    <w:name w:val="B8DAF47297F944678D6354F048EB619F"/>
  </w:style>
  <w:style w:type="paragraph" w:customStyle="1" w:styleId="9D978D16406F4B7B9DA5F3B997ACDB95">
    <w:name w:val="9D978D16406F4B7B9DA5F3B997ACDB95"/>
  </w:style>
  <w:style w:type="paragraph" w:customStyle="1" w:styleId="A49079DE85124BE680493B69569FFA6F">
    <w:name w:val="A49079DE85124BE680493B69569FFA6F"/>
  </w:style>
  <w:style w:type="paragraph" w:customStyle="1" w:styleId="F1D96B4569B741CEBD9456DDCFE63122">
    <w:name w:val="F1D96B4569B741CEBD9456DDCFE63122"/>
  </w:style>
  <w:style w:type="paragraph" w:customStyle="1" w:styleId="B6E4EB440B9F44D49EBFF8780F140157">
    <w:name w:val="B6E4EB440B9F44D49EBFF8780F140157"/>
  </w:style>
  <w:style w:type="paragraph" w:customStyle="1" w:styleId="08133D1F305E4C719A3E98435EAA3136">
    <w:name w:val="08133D1F305E4C719A3E98435EAA3136"/>
  </w:style>
  <w:style w:type="paragraph" w:customStyle="1" w:styleId="D236DA40EC5C45DB9ACB086903CE508C">
    <w:name w:val="D236DA40EC5C45DB9ACB086903CE508C"/>
  </w:style>
  <w:style w:type="paragraph" w:customStyle="1" w:styleId="D3E9878EC704488AB8914BDBDA9BCE94">
    <w:name w:val="D3E9878EC704488AB8914BDBDA9BCE94"/>
  </w:style>
  <w:style w:type="paragraph" w:customStyle="1" w:styleId="3E214180AE0B4B3592C49B709EA3C9AA">
    <w:name w:val="3E214180AE0B4B3592C49B709EA3C9AA"/>
  </w:style>
  <w:style w:type="paragraph" w:customStyle="1" w:styleId="97C384C9F275466DA8A9B428DEBAA7EA">
    <w:name w:val="97C384C9F275466DA8A9B428DEBAA7EA"/>
  </w:style>
  <w:style w:type="paragraph" w:customStyle="1" w:styleId="AE2B6DA2E4DA4671A38F084B21740D5E">
    <w:name w:val="AE2B6DA2E4DA4671A38F084B21740D5E"/>
  </w:style>
  <w:style w:type="paragraph" w:customStyle="1" w:styleId="3D124E19337E4912A8E30F729DF3961F">
    <w:name w:val="3D124E19337E4912A8E30F729DF3961F"/>
    <w:rsid w:val="0010409F"/>
  </w:style>
  <w:style w:type="paragraph" w:customStyle="1" w:styleId="AB62AE6620DB42FDB3151D90EEDF7F16">
    <w:name w:val="AB62AE6620DB42FDB3151D90EEDF7F16"/>
    <w:rsid w:val="0010409F"/>
  </w:style>
  <w:style w:type="paragraph" w:customStyle="1" w:styleId="15E5E9978E9640A2AD7169EC22172D02">
    <w:name w:val="15E5E9978E9640A2AD7169EC22172D02"/>
    <w:rsid w:val="0010409F"/>
  </w:style>
  <w:style w:type="paragraph" w:customStyle="1" w:styleId="E73ED5F29C7F4BBEBCA2CC41D3A8A2BC">
    <w:name w:val="E73ED5F29C7F4BBEBCA2CC41D3A8A2BC"/>
    <w:rsid w:val="0010409F"/>
  </w:style>
  <w:style w:type="paragraph" w:customStyle="1" w:styleId="B370EF73B183428A81E3C0CEC933A819">
    <w:name w:val="B370EF73B183428A81E3C0CEC933A819"/>
    <w:rsid w:val="0010409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Project scope report (Business Blue design).dotx</Template>
  <TotalTime>262</TotalTime>
  <Pages>1</Pages>
  <Words>546</Words>
  <Characters>3118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Shlomi Alon</dc:creator>
  <cp:lastModifiedBy>Shlomi Alon</cp:lastModifiedBy>
  <cp:revision>7</cp:revision>
  <dcterms:created xsi:type="dcterms:W3CDTF">2022-07-21T05:38:00Z</dcterms:created>
  <dcterms:modified xsi:type="dcterms:W3CDTF">2022-07-21T10:53:00Z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